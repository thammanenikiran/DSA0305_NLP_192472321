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2812F" w14:textId="77777777" w:rsidR="00423758" w:rsidRPr="005161D8" w:rsidRDefault="005161D8" w:rsidP="00A0403F">
      <w:pPr>
        <w:pStyle w:val="Title"/>
        <w:ind w:left="567" w:right="735"/>
        <w:jc w:val="center"/>
        <w:rPr>
          <w:sz w:val="32"/>
          <w:szCs w:val="32"/>
        </w:rPr>
      </w:pPr>
      <w:r w:rsidRPr="005161D8">
        <w:rPr>
          <w:noProof/>
          <w:sz w:val="32"/>
          <w:szCs w:val="32"/>
        </w:rPr>
        <w:drawing>
          <wp:anchor distT="0" distB="0" distL="0" distR="0" simplePos="0" relativeHeight="251660288" behindDoc="0" locked="0" layoutInCell="1" allowOverlap="1" wp14:anchorId="1264805D" wp14:editId="349D370B">
            <wp:simplePos x="0" y="0"/>
            <wp:positionH relativeFrom="page">
              <wp:posOffset>762486</wp:posOffset>
            </wp:positionH>
            <wp:positionV relativeFrom="paragraph">
              <wp:posOffset>-73025</wp:posOffset>
            </wp:positionV>
            <wp:extent cx="889000" cy="91249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89000" cy="912495"/>
                    </a:xfrm>
                    <a:prstGeom prst="rect">
                      <a:avLst/>
                    </a:prstGeom>
                  </pic:spPr>
                </pic:pic>
              </a:graphicData>
            </a:graphic>
          </wp:anchor>
        </w:drawing>
      </w:r>
      <w:r w:rsidRPr="005161D8">
        <w:rPr>
          <w:noProof/>
          <w:sz w:val="32"/>
          <w:szCs w:val="32"/>
        </w:rPr>
        <w:drawing>
          <wp:anchor distT="0" distB="0" distL="0" distR="0" simplePos="0" relativeHeight="251659264" behindDoc="0" locked="0" layoutInCell="1" allowOverlap="1" wp14:anchorId="0E5570DF" wp14:editId="7ED7E69C">
            <wp:simplePos x="0" y="0"/>
            <wp:positionH relativeFrom="page">
              <wp:posOffset>5958093</wp:posOffset>
            </wp:positionH>
            <wp:positionV relativeFrom="paragraph">
              <wp:posOffset>-73734</wp:posOffset>
            </wp:positionV>
            <wp:extent cx="801370" cy="9906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00423758" w:rsidRPr="005161D8">
        <w:rPr>
          <w:spacing w:val="-6"/>
          <w:sz w:val="32"/>
          <w:szCs w:val="32"/>
        </w:rPr>
        <w:t>SIMATS</w:t>
      </w:r>
      <w:r w:rsidR="00423758" w:rsidRPr="005161D8">
        <w:rPr>
          <w:spacing w:val="-17"/>
          <w:sz w:val="32"/>
          <w:szCs w:val="32"/>
        </w:rPr>
        <w:t xml:space="preserve"> </w:t>
      </w:r>
      <w:r w:rsidR="00423758" w:rsidRPr="005161D8">
        <w:rPr>
          <w:spacing w:val="-2"/>
          <w:sz w:val="32"/>
          <w:szCs w:val="32"/>
        </w:rPr>
        <w:t>ENGINEERING</w:t>
      </w:r>
    </w:p>
    <w:p w14:paraId="5D32A643" w14:textId="77777777" w:rsidR="005161D8" w:rsidRPr="005161D8" w:rsidRDefault="00423758" w:rsidP="00A0403F">
      <w:pPr>
        <w:pStyle w:val="Heading2"/>
        <w:spacing w:before="42" w:line="266" w:lineRule="auto"/>
        <w:ind w:left="567" w:right="735"/>
        <w:jc w:val="center"/>
        <w:rPr>
          <w:sz w:val="24"/>
          <w:szCs w:val="24"/>
        </w:rPr>
      </w:pPr>
      <w:r w:rsidRPr="005161D8">
        <w:rPr>
          <w:sz w:val="24"/>
          <w:szCs w:val="24"/>
        </w:rPr>
        <w:t>Saveetha</w:t>
      </w:r>
      <w:r w:rsidRPr="005161D8">
        <w:rPr>
          <w:spacing w:val="-10"/>
          <w:sz w:val="24"/>
          <w:szCs w:val="24"/>
        </w:rPr>
        <w:t xml:space="preserve"> </w:t>
      </w:r>
      <w:r w:rsidRPr="005161D8">
        <w:rPr>
          <w:sz w:val="24"/>
          <w:szCs w:val="24"/>
        </w:rPr>
        <w:t>Institute</w:t>
      </w:r>
      <w:r w:rsidRPr="005161D8">
        <w:rPr>
          <w:spacing w:val="-13"/>
          <w:sz w:val="24"/>
          <w:szCs w:val="24"/>
        </w:rPr>
        <w:t xml:space="preserve"> </w:t>
      </w:r>
      <w:r w:rsidRPr="005161D8">
        <w:rPr>
          <w:sz w:val="24"/>
          <w:szCs w:val="24"/>
        </w:rPr>
        <w:t>of</w:t>
      </w:r>
      <w:r w:rsidRPr="005161D8">
        <w:rPr>
          <w:spacing w:val="-11"/>
          <w:sz w:val="24"/>
          <w:szCs w:val="24"/>
        </w:rPr>
        <w:t xml:space="preserve"> </w:t>
      </w:r>
      <w:r w:rsidRPr="005161D8">
        <w:rPr>
          <w:sz w:val="24"/>
          <w:szCs w:val="24"/>
        </w:rPr>
        <w:t>Medical</w:t>
      </w:r>
      <w:r w:rsidRPr="005161D8">
        <w:rPr>
          <w:spacing w:val="-12"/>
          <w:sz w:val="24"/>
          <w:szCs w:val="24"/>
        </w:rPr>
        <w:t xml:space="preserve"> </w:t>
      </w:r>
      <w:r w:rsidRPr="005161D8">
        <w:rPr>
          <w:sz w:val="24"/>
          <w:szCs w:val="24"/>
        </w:rPr>
        <w:t>and</w:t>
      </w:r>
      <w:r w:rsidRPr="005161D8">
        <w:rPr>
          <w:spacing w:val="-16"/>
          <w:sz w:val="24"/>
          <w:szCs w:val="24"/>
        </w:rPr>
        <w:t xml:space="preserve"> </w:t>
      </w:r>
      <w:r w:rsidRPr="005161D8">
        <w:rPr>
          <w:sz w:val="24"/>
          <w:szCs w:val="24"/>
        </w:rPr>
        <w:t>Technical</w:t>
      </w:r>
      <w:r w:rsidRPr="005161D8">
        <w:rPr>
          <w:spacing w:val="-10"/>
          <w:sz w:val="24"/>
          <w:szCs w:val="24"/>
        </w:rPr>
        <w:t xml:space="preserve"> </w:t>
      </w:r>
      <w:r w:rsidRPr="005161D8">
        <w:rPr>
          <w:sz w:val="24"/>
          <w:szCs w:val="24"/>
        </w:rPr>
        <w:t xml:space="preserve">Sciences </w:t>
      </w:r>
    </w:p>
    <w:p w14:paraId="7B214F66" w14:textId="77777777" w:rsidR="00423758" w:rsidRPr="005161D8" w:rsidRDefault="00423758" w:rsidP="00A0403F">
      <w:pPr>
        <w:pStyle w:val="Heading2"/>
        <w:spacing w:before="42" w:line="266" w:lineRule="auto"/>
        <w:ind w:left="567" w:right="735"/>
        <w:jc w:val="center"/>
        <w:rPr>
          <w:sz w:val="24"/>
          <w:szCs w:val="24"/>
        </w:rPr>
      </w:pPr>
      <w:r w:rsidRPr="005161D8">
        <w:rPr>
          <w:spacing w:val="-2"/>
          <w:sz w:val="24"/>
          <w:szCs w:val="24"/>
        </w:rPr>
        <w:t>Chennai-602105</w:t>
      </w:r>
    </w:p>
    <w:p w14:paraId="47EFEDF2" w14:textId="77777777" w:rsidR="00423758" w:rsidRDefault="00423758" w:rsidP="00A0403F">
      <w:pPr>
        <w:pStyle w:val="BodyText"/>
        <w:spacing w:before="298"/>
        <w:ind w:left="567" w:right="735" w:hanging="218"/>
        <w:jc w:val="center"/>
        <w:rPr>
          <w:b/>
          <w:sz w:val="28"/>
        </w:rPr>
      </w:pPr>
    </w:p>
    <w:p w14:paraId="5A883A59" w14:textId="77777777" w:rsidR="00423758" w:rsidRPr="005161D8" w:rsidRDefault="00423758" w:rsidP="00A0403F">
      <w:pPr>
        <w:ind w:left="567" w:right="735"/>
        <w:jc w:val="center"/>
        <w:rPr>
          <w:b/>
          <w:sz w:val="28"/>
          <w:szCs w:val="28"/>
        </w:rPr>
      </w:pPr>
      <w:r w:rsidRPr="005161D8">
        <w:rPr>
          <w:b/>
          <w:spacing w:val="-2"/>
          <w:sz w:val="28"/>
          <w:szCs w:val="28"/>
        </w:rPr>
        <w:t>DECLARATION</w:t>
      </w:r>
    </w:p>
    <w:p w14:paraId="37335594" w14:textId="77777777" w:rsidR="00423758" w:rsidRDefault="00423758" w:rsidP="00A0403F">
      <w:pPr>
        <w:pStyle w:val="BodyText"/>
        <w:ind w:left="567" w:right="735"/>
        <w:jc w:val="center"/>
        <w:rPr>
          <w:b/>
        </w:rPr>
      </w:pPr>
    </w:p>
    <w:p w14:paraId="4766E229" w14:textId="77777777" w:rsidR="00423758" w:rsidRDefault="00423758" w:rsidP="00A0403F">
      <w:pPr>
        <w:pStyle w:val="BodyText"/>
        <w:spacing w:before="232"/>
        <w:ind w:left="567" w:right="735" w:hanging="218"/>
        <w:jc w:val="center"/>
        <w:rPr>
          <w:b/>
        </w:rPr>
      </w:pPr>
    </w:p>
    <w:p w14:paraId="7BC0C187" w14:textId="560565C7" w:rsidR="004F7CEC" w:rsidRPr="004F7CEC" w:rsidRDefault="00A63BC0" w:rsidP="004F7CEC">
      <w:pPr>
        <w:spacing w:line="360" w:lineRule="auto"/>
        <w:ind w:left="567" w:right="735"/>
        <w:jc w:val="both"/>
        <w:rPr>
          <w:b/>
          <w:bCs/>
        </w:rPr>
      </w:pPr>
      <w:r>
        <w:t xml:space="preserve">    </w:t>
      </w:r>
      <w:r w:rsidR="005161D8">
        <w:tab/>
      </w:r>
      <w:r w:rsidR="00423758" w:rsidRPr="007606E2">
        <w:t xml:space="preserve">We, </w:t>
      </w:r>
      <w:r w:rsidR="004F7CEC" w:rsidRPr="004F7CEC">
        <w:rPr>
          <w:b/>
          <w:bCs/>
          <w:lang w:val="en-US"/>
        </w:rPr>
        <w:t>T. Kiran Kumar</w:t>
      </w:r>
      <w:r w:rsidR="004F7CEC">
        <w:rPr>
          <w:b/>
          <w:bCs/>
          <w:lang w:val="en-US"/>
        </w:rPr>
        <w:t xml:space="preserve"> </w:t>
      </w:r>
      <w:r w:rsidR="004F7CEC" w:rsidRPr="004F7CEC">
        <w:rPr>
          <w:b/>
          <w:bCs/>
          <w:lang w:val="en-US"/>
        </w:rPr>
        <w:t>(192472321)</w:t>
      </w:r>
      <w:r w:rsidR="004F7CEC">
        <w:rPr>
          <w:b/>
          <w:bCs/>
          <w:lang w:val="en-US"/>
        </w:rPr>
        <w:t xml:space="preserve"> </w:t>
      </w:r>
      <w:r w:rsidR="004F7CEC" w:rsidRPr="004F7CEC">
        <w:rPr>
          <w:b/>
          <w:bCs/>
          <w:lang w:val="en-US"/>
        </w:rPr>
        <w:t xml:space="preserve">Y. Sai </w:t>
      </w:r>
      <w:r w:rsidR="004F7CEC">
        <w:rPr>
          <w:b/>
          <w:bCs/>
          <w:lang w:val="en-US"/>
        </w:rPr>
        <w:t>K</w:t>
      </w:r>
      <w:r w:rsidR="004F7CEC" w:rsidRPr="004F7CEC">
        <w:rPr>
          <w:b/>
          <w:bCs/>
          <w:lang w:val="en-US"/>
        </w:rPr>
        <w:t>umar (192425218)</w:t>
      </w:r>
      <w:r w:rsidR="004F7CEC">
        <w:rPr>
          <w:b/>
          <w:bCs/>
          <w:lang w:val="en-US"/>
        </w:rPr>
        <w:t xml:space="preserve"> </w:t>
      </w:r>
      <w:r w:rsidR="004F7CEC" w:rsidRPr="004F7CEC">
        <w:rPr>
          <w:b/>
          <w:bCs/>
        </w:rPr>
        <w:t>K Varshan (192325089)</w:t>
      </w:r>
    </w:p>
    <w:p w14:paraId="22D652AF" w14:textId="4DCD8C62" w:rsidR="004F7CEC" w:rsidRPr="004F7CEC" w:rsidRDefault="004F7CEC" w:rsidP="004F7CEC">
      <w:pPr>
        <w:spacing w:line="360" w:lineRule="auto"/>
        <w:ind w:left="567" w:right="735"/>
        <w:jc w:val="both"/>
        <w:rPr>
          <w:b/>
          <w:bCs/>
        </w:rPr>
      </w:pPr>
      <w:r w:rsidRPr="004F7CEC">
        <w:rPr>
          <w:b/>
          <w:bCs/>
          <w:lang w:val="en-US"/>
        </w:rPr>
        <w:t xml:space="preserve">Leela Sravan </w:t>
      </w:r>
      <w:r>
        <w:rPr>
          <w:b/>
          <w:bCs/>
          <w:lang w:val="en-US"/>
        </w:rPr>
        <w:t>K</w:t>
      </w:r>
      <w:r w:rsidRPr="004F7CEC">
        <w:rPr>
          <w:b/>
          <w:bCs/>
          <w:lang w:val="en-US"/>
        </w:rPr>
        <w:t>umar (192425272)</w:t>
      </w:r>
      <w:r>
        <w:rPr>
          <w:b/>
          <w:bCs/>
          <w:lang w:val="en-US"/>
        </w:rPr>
        <w:t xml:space="preserve"> </w:t>
      </w:r>
      <w:r w:rsidRPr="004F7CEC">
        <w:rPr>
          <w:b/>
          <w:bCs/>
        </w:rPr>
        <w:t>A Mohith Krishna (192425199)</w:t>
      </w:r>
    </w:p>
    <w:p w14:paraId="50FF1F1A" w14:textId="54DB644C" w:rsidR="00423758" w:rsidRPr="007606E2" w:rsidRDefault="00423758" w:rsidP="00A0403F">
      <w:pPr>
        <w:spacing w:line="360" w:lineRule="auto"/>
        <w:ind w:left="567" w:right="735"/>
        <w:jc w:val="both"/>
      </w:pPr>
      <w:r w:rsidRPr="007606E2">
        <w:t xml:space="preserve">of the Department of Computer Science Engineering, Saveetha Institute of Medical and Technical Sciences, Saveetha University, Chennai, hereby declare that the Capstone Project Work entitled </w:t>
      </w:r>
      <w:r w:rsidR="004F7CEC" w:rsidRPr="004F7CEC">
        <w:rPr>
          <w:b/>
          <w:bCs/>
          <w:color w:val="000000"/>
          <w:lang w:val="en-US" w:eastAsia="en-IN"/>
        </w:rPr>
        <w:t>AI-Driven Citizen Support and Complaint Management Using Natural Language Processing</w:t>
      </w:r>
      <w:r w:rsidR="004F7CEC">
        <w:rPr>
          <w:b/>
          <w:bCs/>
          <w:color w:val="000000"/>
          <w:lang w:val="en-US" w:eastAsia="en-IN"/>
        </w:rPr>
        <w:t xml:space="preserve"> </w:t>
      </w:r>
      <w:r w:rsidRPr="007606E2">
        <w:t xml:space="preserve">is the result of our own </w:t>
      </w:r>
      <w:proofErr w:type="spellStart"/>
      <w:r w:rsidRPr="007606E2">
        <w:t>bonafide</w:t>
      </w:r>
      <w:proofErr w:type="spellEnd"/>
      <w:r w:rsidRPr="007606E2">
        <w:t xml:space="preserve"> efforts. To the best of our knowledge, the work presented herein is original,accurate, and has been carried out in accordance with principles of engineering ethics.</w:t>
      </w:r>
    </w:p>
    <w:p w14:paraId="66590AF9" w14:textId="77777777" w:rsidR="00423758" w:rsidRDefault="00423758" w:rsidP="00A0403F">
      <w:pPr>
        <w:pStyle w:val="BodyText"/>
        <w:spacing w:before="185"/>
        <w:ind w:left="567" w:right="735"/>
        <w:jc w:val="both"/>
      </w:pPr>
    </w:p>
    <w:p w14:paraId="0106ED32" w14:textId="77777777" w:rsidR="00A63BC0" w:rsidRDefault="005161D8" w:rsidP="00A0403F">
      <w:pPr>
        <w:pStyle w:val="BodyText"/>
        <w:spacing w:line="307" w:lineRule="auto"/>
        <w:ind w:left="567" w:right="735"/>
        <w:jc w:val="both"/>
      </w:pPr>
      <w:r>
        <w:t xml:space="preserve">    </w:t>
      </w:r>
      <w:r w:rsidR="00423758">
        <w:t>Place:</w:t>
      </w:r>
      <w:r w:rsidR="00423758">
        <w:rPr>
          <w:spacing w:val="-15"/>
        </w:rPr>
        <w:t xml:space="preserve"> </w:t>
      </w:r>
      <w:r w:rsidR="00423758">
        <w:t xml:space="preserve">Chennai </w:t>
      </w:r>
    </w:p>
    <w:p w14:paraId="01C63883" w14:textId="54A5F38D" w:rsidR="00423758" w:rsidRDefault="005161D8" w:rsidP="00A0403F">
      <w:pPr>
        <w:pStyle w:val="BodyText"/>
        <w:spacing w:line="307" w:lineRule="auto"/>
        <w:ind w:left="567" w:right="735"/>
        <w:jc w:val="both"/>
      </w:pPr>
      <w:r>
        <w:rPr>
          <w:spacing w:val="-2"/>
        </w:rPr>
        <w:t xml:space="preserve">    </w:t>
      </w:r>
      <w:r w:rsidR="00423758">
        <w:rPr>
          <w:spacing w:val="-2"/>
        </w:rPr>
        <w:t xml:space="preserve">Date: </w:t>
      </w:r>
    </w:p>
    <w:p w14:paraId="2C72A68D" w14:textId="77777777" w:rsidR="00423758" w:rsidRDefault="00423758" w:rsidP="00A0403F">
      <w:pPr>
        <w:pStyle w:val="BodyText"/>
        <w:spacing w:before="98"/>
        <w:ind w:left="567" w:right="735" w:hanging="218"/>
        <w:jc w:val="both"/>
      </w:pPr>
    </w:p>
    <w:p w14:paraId="456C2D99" w14:textId="77777777" w:rsidR="00423758" w:rsidRPr="005161D8" w:rsidRDefault="00A63BC0" w:rsidP="00A0403F">
      <w:pPr>
        <w:pStyle w:val="BodyText"/>
        <w:ind w:left="567" w:right="735"/>
        <w:jc w:val="right"/>
        <w:rPr>
          <w:b/>
          <w:bCs/>
          <w:sz w:val="28"/>
          <w:szCs w:val="28"/>
        </w:rPr>
      </w:pPr>
      <w:r>
        <w:t xml:space="preserve">                                           </w:t>
      </w:r>
      <w:r w:rsidR="00423758" w:rsidRPr="005161D8">
        <w:rPr>
          <w:b/>
          <w:bCs/>
          <w:sz w:val="28"/>
          <w:szCs w:val="28"/>
        </w:rPr>
        <w:t>Signature</w:t>
      </w:r>
      <w:r w:rsidR="00423758" w:rsidRPr="005161D8">
        <w:rPr>
          <w:b/>
          <w:bCs/>
          <w:spacing w:val="-3"/>
          <w:sz w:val="28"/>
          <w:szCs w:val="28"/>
        </w:rPr>
        <w:t xml:space="preserve"> </w:t>
      </w:r>
      <w:r w:rsidR="00423758" w:rsidRPr="005161D8">
        <w:rPr>
          <w:b/>
          <w:bCs/>
          <w:sz w:val="28"/>
          <w:szCs w:val="28"/>
        </w:rPr>
        <w:t>of</w:t>
      </w:r>
      <w:r w:rsidR="00423758" w:rsidRPr="005161D8">
        <w:rPr>
          <w:b/>
          <w:bCs/>
          <w:spacing w:val="-1"/>
          <w:sz w:val="28"/>
          <w:szCs w:val="28"/>
        </w:rPr>
        <w:t xml:space="preserve"> </w:t>
      </w:r>
      <w:r w:rsidR="00423758" w:rsidRPr="005161D8">
        <w:rPr>
          <w:b/>
          <w:bCs/>
          <w:sz w:val="28"/>
          <w:szCs w:val="28"/>
        </w:rPr>
        <w:t>the</w:t>
      </w:r>
      <w:r w:rsidR="00423758" w:rsidRPr="005161D8">
        <w:rPr>
          <w:b/>
          <w:bCs/>
          <w:spacing w:val="-4"/>
          <w:sz w:val="28"/>
          <w:szCs w:val="28"/>
        </w:rPr>
        <w:t xml:space="preserve"> </w:t>
      </w:r>
      <w:r w:rsidR="00423758" w:rsidRPr="005161D8">
        <w:rPr>
          <w:b/>
          <w:bCs/>
          <w:sz w:val="28"/>
          <w:szCs w:val="28"/>
        </w:rPr>
        <w:t>Students</w:t>
      </w:r>
      <w:r w:rsidR="00423758" w:rsidRPr="005161D8">
        <w:rPr>
          <w:b/>
          <w:bCs/>
          <w:spacing w:val="-2"/>
          <w:sz w:val="28"/>
          <w:szCs w:val="28"/>
        </w:rPr>
        <w:t xml:space="preserve"> </w:t>
      </w:r>
      <w:r w:rsidR="00423758" w:rsidRPr="005161D8">
        <w:rPr>
          <w:b/>
          <w:bCs/>
          <w:sz w:val="28"/>
          <w:szCs w:val="28"/>
        </w:rPr>
        <w:t>with</w:t>
      </w:r>
      <w:r w:rsidR="00423758" w:rsidRPr="005161D8">
        <w:rPr>
          <w:b/>
          <w:bCs/>
          <w:spacing w:val="-1"/>
          <w:sz w:val="28"/>
          <w:szCs w:val="28"/>
        </w:rPr>
        <w:t xml:space="preserve"> </w:t>
      </w:r>
      <w:r w:rsidR="00423758" w:rsidRPr="005161D8">
        <w:rPr>
          <w:b/>
          <w:bCs/>
          <w:spacing w:val="-2"/>
          <w:sz w:val="28"/>
          <w:szCs w:val="28"/>
        </w:rPr>
        <w:t>Names</w:t>
      </w:r>
    </w:p>
    <w:p w14:paraId="621E24E1" w14:textId="77777777" w:rsidR="00423758" w:rsidRDefault="00423758" w:rsidP="00A0403F">
      <w:pPr>
        <w:pStyle w:val="BodyText"/>
        <w:ind w:left="567" w:right="735" w:hanging="218"/>
        <w:jc w:val="right"/>
      </w:pPr>
    </w:p>
    <w:p w14:paraId="76C33A0F" w14:textId="7D7D4CA0" w:rsidR="004F7CEC" w:rsidRPr="004F7CEC" w:rsidRDefault="004F7CEC" w:rsidP="004F7CEC">
      <w:pPr>
        <w:spacing w:after="5" w:line="360" w:lineRule="auto"/>
        <w:ind w:left="567" w:right="735" w:hanging="218"/>
        <w:jc w:val="right"/>
      </w:pPr>
      <w:r w:rsidRPr="004F7CEC">
        <w:rPr>
          <w:b/>
          <w:bCs/>
          <w:lang w:val="en-US"/>
        </w:rPr>
        <w:t>T. Kiran Kumar</w:t>
      </w:r>
      <w:r>
        <w:rPr>
          <w:b/>
          <w:bCs/>
          <w:lang w:val="en-US"/>
        </w:rPr>
        <w:t xml:space="preserve"> </w:t>
      </w:r>
      <w:r w:rsidRPr="004F7CEC">
        <w:rPr>
          <w:b/>
          <w:bCs/>
          <w:lang w:val="en-US"/>
        </w:rPr>
        <w:t>(192472321)</w:t>
      </w:r>
      <w:r w:rsidRPr="004F7CEC">
        <w:rPr>
          <w:b/>
          <w:bCs/>
          <w:lang w:val="en-US"/>
        </w:rPr>
        <w:br/>
        <w:t xml:space="preserve">Y. Sai </w:t>
      </w:r>
      <w:r>
        <w:rPr>
          <w:b/>
          <w:bCs/>
          <w:lang w:val="en-US"/>
        </w:rPr>
        <w:t>K</w:t>
      </w:r>
      <w:r w:rsidRPr="004F7CEC">
        <w:rPr>
          <w:b/>
          <w:bCs/>
          <w:lang w:val="en-US"/>
        </w:rPr>
        <w:t>umar (192425218)</w:t>
      </w:r>
    </w:p>
    <w:p w14:paraId="3A97461D" w14:textId="7ADD18A2" w:rsidR="004F7CEC" w:rsidRPr="004F7CEC" w:rsidRDefault="004F7CEC" w:rsidP="004F7CEC">
      <w:pPr>
        <w:spacing w:after="5" w:line="360" w:lineRule="auto"/>
        <w:ind w:left="567" w:right="735" w:hanging="218"/>
        <w:jc w:val="right"/>
      </w:pPr>
      <w:r w:rsidRPr="004F7CEC">
        <w:rPr>
          <w:b/>
          <w:bCs/>
          <w:lang w:val="en-US"/>
        </w:rPr>
        <w:t xml:space="preserve">Leela Sravan </w:t>
      </w:r>
      <w:r>
        <w:rPr>
          <w:b/>
          <w:bCs/>
          <w:lang w:val="en-US"/>
        </w:rPr>
        <w:t>K</w:t>
      </w:r>
      <w:r w:rsidRPr="004F7CEC">
        <w:rPr>
          <w:b/>
          <w:bCs/>
          <w:lang w:val="en-US"/>
        </w:rPr>
        <w:t>umar (192425272)</w:t>
      </w:r>
    </w:p>
    <w:p w14:paraId="58699954" w14:textId="77777777" w:rsidR="004F7CEC" w:rsidRPr="004F7CEC" w:rsidRDefault="004F7CEC" w:rsidP="004F7CEC">
      <w:pPr>
        <w:spacing w:after="5" w:line="360" w:lineRule="auto"/>
        <w:ind w:left="567" w:right="735" w:hanging="218"/>
        <w:jc w:val="right"/>
      </w:pPr>
      <w:r w:rsidRPr="004F7CEC">
        <w:rPr>
          <w:b/>
          <w:bCs/>
          <w:lang w:val="en-US"/>
        </w:rPr>
        <w:t>A Mohith Krishna (192425199)</w:t>
      </w:r>
    </w:p>
    <w:p w14:paraId="662C20B4" w14:textId="77777777" w:rsidR="004F7CEC" w:rsidRPr="004F7CEC" w:rsidRDefault="004F7CEC" w:rsidP="004F7CEC">
      <w:pPr>
        <w:spacing w:after="5" w:line="360" w:lineRule="auto"/>
        <w:ind w:left="567" w:right="735" w:hanging="218"/>
        <w:jc w:val="right"/>
      </w:pPr>
      <w:r w:rsidRPr="004F7CEC">
        <w:rPr>
          <w:b/>
          <w:bCs/>
          <w:lang w:val="en-US"/>
        </w:rPr>
        <w:t>K Varshan (192325089)</w:t>
      </w:r>
    </w:p>
    <w:p w14:paraId="0980716E" w14:textId="77777777" w:rsidR="00423758" w:rsidRDefault="00423758" w:rsidP="00A0403F">
      <w:pPr>
        <w:spacing w:after="5" w:line="360" w:lineRule="auto"/>
        <w:ind w:left="567" w:right="735" w:hanging="218"/>
        <w:jc w:val="right"/>
        <w:rPr>
          <w:sz w:val="28"/>
          <w:szCs w:val="28"/>
        </w:rPr>
      </w:pPr>
    </w:p>
    <w:p w14:paraId="1F8C419C" w14:textId="77777777" w:rsidR="00423758" w:rsidRDefault="00423758" w:rsidP="00A0403F">
      <w:pPr>
        <w:pStyle w:val="BodyText"/>
        <w:tabs>
          <w:tab w:val="left" w:pos="6809"/>
        </w:tabs>
        <w:ind w:left="567"/>
        <w:jc w:val="both"/>
        <w:sectPr w:rsidR="00423758" w:rsidSect="001265EA">
          <w:footerReference w:type="default" r:id="rId10"/>
          <w:pgSz w:w="12240" w:h="15840"/>
          <w:pgMar w:top="1134" w:right="720" w:bottom="980" w:left="720" w:header="0" w:footer="782" w:gutter="0"/>
          <w:pgNumType w:fmt="lowerRoman" w:start="1"/>
          <w:cols w:space="720"/>
        </w:sectPr>
      </w:pPr>
    </w:p>
    <w:p w14:paraId="62BDBD6F" w14:textId="77777777" w:rsidR="005161D8" w:rsidRPr="005161D8" w:rsidRDefault="005161D8" w:rsidP="00A0403F">
      <w:pPr>
        <w:pStyle w:val="Title"/>
        <w:ind w:left="567" w:right="735"/>
        <w:jc w:val="center"/>
        <w:rPr>
          <w:sz w:val="32"/>
          <w:szCs w:val="32"/>
        </w:rPr>
      </w:pPr>
      <w:r w:rsidRPr="005161D8">
        <w:rPr>
          <w:noProof/>
          <w:sz w:val="32"/>
          <w:szCs w:val="32"/>
        </w:rPr>
        <w:lastRenderedPageBreak/>
        <w:drawing>
          <wp:anchor distT="0" distB="0" distL="0" distR="0" simplePos="0" relativeHeight="251663360" behindDoc="0" locked="0" layoutInCell="1" allowOverlap="1" wp14:anchorId="3BB6F971" wp14:editId="758C26CF">
            <wp:simplePos x="0" y="0"/>
            <wp:positionH relativeFrom="page">
              <wp:posOffset>762486</wp:posOffset>
            </wp:positionH>
            <wp:positionV relativeFrom="paragraph">
              <wp:posOffset>-73025</wp:posOffset>
            </wp:positionV>
            <wp:extent cx="889000" cy="912495"/>
            <wp:effectExtent l="0" t="0" r="0" b="0"/>
            <wp:wrapNone/>
            <wp:docPr id="209600891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89000" cy="912495"/>
                    </a:xfrm>
                    <a:prstGeom prst="rect">
                      <a:avLst/>
                    </a:prstGeom>
                  </pic:spPr>
                </pic:pic>
              </a:graphicData>
            </a:graphic>
          </wp:anchor>
        </w:drawing>
      </w:r>
      <w:r w:rsidRPr="005161D8">
        <w:rPr>
          <w:noProof/>
          <w:sz w:val="32"/>
          <w:szCs w:val="32"/>
        </w:rPr>
        <w:drawing>
          <wp:anchor distT="0" distB="0" distL="0" distR="0" simplePos="0" relativeHeight="251662336" behindDoc="0" locked="0" layoutInCell="1" allowOverlap="1" wp14:anchorId="1CB9CD56" wp14:editId="1F0712B8">
            <wp:simplePos x="0" y="0"/>
            <wp:positionH relativeFrom="page">
              <wp:posOffset>5958093</wp:posOffset>
            </wp:positionH>
            <wp:positionV relativeFrom="paragraph">
              <wp:posOffset>-73734</wp:posOffset>
            </wp:positionV>
            <wp:extent cx="801370" cy="990600"/>
            <wp:effectExtent l="0" t="0" r="0" b="0"/>
            <wp:wrapNone/>
            <wp:docPr id="30799575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5161D8">
        <w:rPr>
          <w:spacing w:val="-6"/>
          <w:sz w:val="32"/>
          <w:szCs w:val="32"/>
        </w:rPr>
        <w:t>SIMATS</w:t>
      </w:r>
      <w:r w:rsidRPr="005161D8">
        <w:rPr>
          <w:spacing w:val="-17"/>
          <w:sz w:val="32"/>
          <w:szCs w:val="32"/>
        </w:rPr>
        <w:t xml:space="preserve"> </w:t>
      </w:r>
      <w:r w:rsidRPr="005161D8">
        <w:rPr>
          <w:spacing w:val="-2"/>
          <w:sz w:val="32"/>
          <w:szCs w:val="32"/>
        </w:rPr>
        <w:t>ENGINEERING</w:t>
      </w:r>
    </w:p>
    <w:p w14:paraId="24193B45" w14:textId="77777777" w:rsidR="005161D8" w:rsidRDefault="005161D8" w:rsidP="00A0403F">
      <w:pPr>
        <w:pStyle w:val="Heading2"/>
        <w:spacing w:before="42" w:line="266" w:lineRule="auto"/>
        <w:ind w:left="567" w:right="735"/>
        <w:jc w:val="center"/>
        <w:rPr>
          <w:sz w:val="24"/>
          <w:szCs w:val="24"/>
        </w:rPr>
      </w:pPr>
      <w:r w:rsidRPr="005161D8">
        <w:rPr>
          <w:sz w:val="24"/>
          <w:szCs w:val="24"/>
        </w:rPr>
        <w:t>Saveetha</w:t>
      </w:r>
      <w:r w:rsidRPr="005161D8">
        <w:rPr>
          <w:spacing w:val="-10"/>
          <w:sz w:val="24"/>
          <w:szCs w:val="24"/>
        </w:rPr>
        <w:t xml:space="preserve"> </w:t>
      </w:r>
      <w:r w:rsidRPr="005161D8">
        <w:rPr>
          <w:sz w:val="24"/>
          <w:szCs w:val="24"/>
        </w:rPr>
        <w:t>Institute</w:t>
      </w:r>
      <w:r w:rsidRPr="005161D8">
        <w:rPr>
          <w:spacing w:val="-13"/>
          <w:sz w:val="24"/>
          <w:szCs w:val="24"/>
        </w:rPr>
        <w:t xml:space="preserve"> </w:t>
      </w:r>
      <w:r w:rsidRPr="005161D8">
        <w:rPr>
          <w:sz w:val="24"/>
          <w:szCs w:val="24"/>
        </w:rPr>
        <w:t>of</w:t>
      </w:r>
      <w:r w:rsidRPr="005161D8">
        <w:rPr>
          <w:spacing w:val="-11"/>
          <w:sz w:val="24"/>
          <w:szCs w:val="24"/>
        </w:rPr>
        <w:t xml:space="preserve"> </w:t>
      </w:r>
      <w:r w:rsidRPr="005161D8">
        <w:rPr>
          <w:sz w:val="24"/>
          <w:szCs w:val="24"/>
        </w:rPr>
        <w:t>Medical</w:t>
      </w:r>
      <w:r w:rsidRPr="005161D8">
        <w:rPr>
          <w:spacing w:val="-12"/>
          <w:sz w:val="24"/>
          <w:szCs w:val="24"/>
        </w:rPr>
        <w:t xml:space="preserve"> </w:t>
      </w:r>
      <w:r w:rsidRPr="005161D8">
        <w:rPr>
          <w:sz w:val="24"/>
          <w:szCs w:val="24"/>
        </w:rPr>
        <w:t>and</w:t>
      </w:r>
      <w:r w:rsidRPr="005161D8">
        <w:rPr>
          <w:spacing w:val="-16"/>
          <w:sz w:val="24"/>
          <w:szCs w:val="24"/>
        </w:rPr>
        <w:t xml:space="preserve"> </w:t>
      </w:r>
      <w:r w:rsidRPr="005161D8">
        <w:rPr>
          <w:sz w:val="24"/>
          <w:szCs w:val="24"/>
        </w:rPr>
        <w:t>Technical</w:t>
      </w:r>
      <w:r w:rsidRPr="005161D8">
        <w:rPr>
          <w:spacing w:val="-10"/>
          <w:sz w:val="24"/>
          <w:szCs w:val="24"/>
        </w:rPr>
        <w:t xml:space="preserve"> </w:t>
      </w:r>
      <w:r w:rsidRPr="005161D8">
        <w:rPr>
          <w:sz w:val="24"/>
          <w:szCs w:val="24"/>
        </w:rPr>
        <w:t xml:space="preserve">Sciences </w:t>
      </w:r>
    </w:p>
    <w:p w14:paraId="770387C7" w14:textId="77777777" w:rsidR="005161D8" w:rsidRPr="005161D8" w:rsidRDefault="005161D8" w:rsidP="00A0403F">
      <w:pPr>
        <w:pStyle w:val="Heading2"/>
        <w:spacing w:before="42" w:line="266" w:lineRule="auto"/>
        <w:ind w:left="567" w:right="735" w:hanging="218"/>
        <w:jc w:val="center"/>
        <w:rPr>
          <w:sz w:val="24"/>
          <w:szCs w:val="24"/>
        </w:rPr>
      </w:pPr>
      <w:r w:rsidRPr="005161D8">
        <w:rPr>
          <w:spacing w:val="-2"/>
          <w:sz w:val="24"/>
          <w:szCs w:val="24"/>
        </w:rPr>
        <w:t>Chennai-602105</w:t>
      </w:r>
    </w:p>
    <w:p w14:paraId="5D7CC298" w14:textId="77777777" w:rsidR="005161D8" w:rsidRDefault="005161D8" w:rsidP="00A0403F">
      <w:pPr>
        <w:pStyle w:val="Heading2"/>
        <w:spacing w:before="42" w:line="266" w:lineRule="auto"/>
        <w:ind w:left="567" w:right="735" w:hanging="218"/>
        <w:jc w:val="center"/>
        <w:rPr>
          <w:sz w:val="24"/>
          <w:szCs w:val="24"/>
        </w:rPr>
      </w:pPr>
    </w:p>
    <w:p w14:paraId="1642313D" w14:textId="77777777" w:rsidR="005161D8" w:rsidRDefault="005161D8" w:rsidP="00A0403F">
      <w:pPr>
        <w:pStyle w:val="Heading2"/>
        <w:spacing w:before="42" w:line="266" w:lineRule="auto"/>
        <w:ind w:left="567" w:right="735" w:hanging="218"/>
        <w:jc w:val="center"/>
        <w:rPr>
          <w:sz w:val="24"/>
          <w:szCs w:val="24"/>
        </w:rPr>
      </w:pPr>
    </w:p>
    <w:p w14:paraId="0467B9D8" w14:textId="77777777" w:rsidR="005161D8" w:rsidRPr="005161D8" w:rsidRDefault="005161D8" w:rsidP="00A0403F">
      <w:pPr>
        <w:pStyle w:val="Heading2"/>
        <w:spacing w:before="42" w:line="266" w:lineRule="auto"/>
        <w:ind w:left="567" w:right="735"/>
        <w:rPr>
          <w:sz w:val="24"/>
          <w:szCs w:val="24"/>
        </w:rPr>
      </w:pPr>
    </w:p>
    <w:p w14:paraId="1A514E4A" w14:textId="2B5F0838" w:rsidR="00423758" w:rsidRPr="005161D8" w:rsidRDefault="00423758" w:rsidP="00A0403F">
      <w:pPr>
        <w:ind w:left="567"/>
        <w:jc w:val="center"/>
        <w:rPr>
          <w:b/>
          <w:sz w:val="28"/>
          <w:szCs w:val="28"/>
        </w:rPr>
      </w:pPr>
      <w:r w:rsidRPr="005161D8">
        <w:rPr>
          <w:b/>
          <w:sz w:val="28"/>
          <w:szCs w:val="28"/>
        </w:rPr>
        <w:t>BONAFIDE</w:t>
      </w:r>
      <w:r w:rsidRPr="005161D8">
        <w:rPr>
          <w:b/>
          <w:spacing w:val="-5"/>
          <w:sz w:val="28"/>
          <w:szCs w:val="28"/>
        </w:rPr>
        <w:t xml:space="preserve"> </w:t>
      </w:r>
      <w:r w:rsidRPr="005161D8">
        <w:rPr>
          <w:b/>
          <w:spacing w:val="-2"/>
          <w:sz w:val="28"/>
          <w:szCs w:val="28"/>
        </w:rPr>
        <w:t>CERTIFICATE</w:t>
      </w:r>
    </w:p>
    <w:p w14:paraId="3C3536EA" w14:textId="77777777" w:rsidR="00423758" w:rsidRDefault="00423758" w:rsidP="00A0403F">
      <w:pPr>
        <w:spacing w:after="5" w:line="360" w:lineRule="auto"/>
        <w:ind w:left="567" w:right="594"/>
        <w:jc w:val="both"/>
        <w:rPr>
          <w:b/>
          <w:bCs/>
          <w:sz w:val="28"/>
          <w:szCs w:val="28"/>
        </w:rPr>
      </w:pPr>
    </w:p>
    <w:p w14:paraId="6088742A" w14:textId="1924453D" w:rsidR="00423758" w:rsidRDefault="00DF54EC" w:rsidP="00CB5744">
      <w:pPr>
        <w:spacing w:after="5" w:line="360" w:lineRule="auto"/>
        <w:ind w:left="567" w:right="735" w:hanging="218"/>
        <w:jc w:val="both"/>
      </w:pPr>
      <w:bookmarkStart w:id="0" w:name="_Hlk202948899"/>
      <w:r>
        <w:t xml:space="preserve">    </w:t>
      </w:r>
      <w:r w:rsidR="00423758" w:rsidRPr="00B47E44">
        <w:t xml:space="preserve">This is to certify that the Capstone Project entitled </w:t>
      </w:r>
      <w:r w:rsidR="00CB5744" w:rsidRPr="004F7CEC">
        <w:rPr>
          <w:b/>
          <w:bCs/>
          <w:color w:val="000000"/>
          <w:lang w:val="en-US" w:eastAsia="en-IN"/>
        </w:rPr>
        <w:t>AI-Driven Citizen Support and Complaint Management Using Natural Language Processing</w:t>
      </w:r>
      <w:r w:rsidR="00423758" w:rsidRPr="00E92E9D">
        <w:rPr>
          <w:b/>
          <w:bCs/>
          <w:color w:val="000000"/>
          <w:lang w:eastAsia="en-IN"/>
        </w:rPr>
        <w:t xml:space="preserve"> </w:t>
      </w:r>
      <w:r w:rsidR="00423758" w:rsidRPr="00B47E44">
        <w:t xml:space="preserve">has been carried out by </w:t>
      </w:r>
      <w:r w:rsidR="00CB5744" w:rsidRPr="004F7CEC">
        <w:rPr>
          <w:b/>
          <w:bCs/>
          <w:lang w:val="en-US"/>
        </w:rPr>
        <w:t>T. Kiran Kumar</w:t>
      </w:r>
      <w:r w:rsidR="00CB5744">
        <w:rPr>
          <w:b/>
          <w:bCs/>
          <w:lang w:val="en-US"/>
        </w:rPr>
        <w:t xml:space="preserve"> </w:t>
      </w:r>
      <w:r w:rsidR="00CB5744" w:rsidRPr="004F7CEC">
        <w:rPr>
          <w:b/>
          <w:bCs/>
          <w:lang w:val="en-US"/>
        </w:rPr>
        <w:t>(192472321)</w:t>
      </w:r>
      <w:r w:rsidR="00CB5744">
        <w:rPr>
          <w:b/>
          <w:bCs/>
          <w:lang w:val="en-US"/>
        </w:rPr>
        <w:t xml:space="preserve"> ,</w:t>
      </w:r>
      <w:r w:rsidR="00CB5744" w:rsidRPr="004F7CEC">
        <w:rPr>
          <w:b/>
          <w:bCs/>
          <w:lang w:val="en-US"/>
        </w:rPr>
        <w:t xml:space="preserve">Y. Sai </w:t>
      </w:r>
      <w:r w:rsidR="00CB5744">
        <w:rPr>
          <w:b/>
          <w:bCs/>
          <w:lang w:val="en-US"/>
        </w:rPr>
        <w:t>K</w:t>
      </w:r>
      <w:r w:rsidR="00CB5744" w:rsidRPr="004F7CEC">
        <w:rPr>
          <w:b/>
          <w:bCs/>
          <w:lang w:val="en-US"/>
        </w:rPr>
        <w:t>umar (192425218)</w:t>
      </w:r>
      <w:r w:rsidR="00CB5744">
        <w:rPr>
          <w:b/>
          <w:bCs/>
          <w:lang w:val="en-US"/>
        </w:rPr>
        <w:t xml:space="preserve">, </w:t>
      </w:r>
      <w:r w:rsidR="00CB5744" w:rsidRPr="004F7CEC">
        <w:rPr>
          <w:b/>
          <w:bCs/>
          <w:lang w:val="en-US"/>
        </w:rPr>
        <w:t xml:space="preserve">Leela Sravan </w:t>
      </w:r>
      <w:r w:rsidR="00CB5744">
        <w:rPr>
          <w:b/>
          <w:bCs/>
          <w:lang w:val="en-US"/>
        </w:rPr>
        <w:t>K</w:t>
      </w:r>
      <w:r w:rsidR="00CB5744" w:rsidRPr="004F7CEC">
        <w:rPr>
          <w:b/>
          <w:bCs/>
          <w:lang w:val="en-US"/>
        </w:rPr>
        <w:t>umar (192425272)</w:t>
      </w:r>
      <w:r w:rsidR="00CB5744">
        <w:t>,</w:t>
      </w:r>
      <w:r w:rsidR="00CB5744" w:rsidRPr="004F7CEC">
        <w:rPr>
          <w:b/>
          <w:bCs/>
          <w:lang w:val="en-US"/>
        </w:rPr>
        <w:t>A Mohith Krishna (192425199)</w:t>
      </w:r>
      <w:r w:rsidR="00CB5744">
        <w:rPr>
          <w:b/>
          <w:bCs/>
          <w:lang w:val="en-US"/>
        </w:rPr>
        <w:t>,</w:t>
      </w:r>
      <w:r w:rsidR="00CB5744" w:rsidRPr="004F7CEC">
        <w:rPr>
          <w:b/>
          <w:bCs/>
          <w:lang w:val="en-US"/>
        </w:rPr>
        <w:t>K Varshan (192325089)</w:t>
      </w:r>
      <w:r w:rsidR="00423758" w:rsidRPr="00B47E44">
        <w:t xml:space="preserve">under the supervision of </w:t>
      </w:r>
      <w:r w:rsidR="00423758" w:rsidRPr="00CF6B9D">
        <w:rPr>
          <w:b/>
          <w:bCs/>
        </w:rPr>
        <w:t xml:space="preserve">Dr. Kumaragurubaran T </w:t>
      </w:r>
      <w:r w:rsidR="00423758" w:rsidRPr="00B47E44">
        <w:t xml:space="preserve">is submitted in partial fulfilment of the requirements for the current semester of the B. </w:t>
      </w:r>
      <w:r w:rsidR="00423758" w:rsidRPr="00B74728">
        <w:rPr>
          <w:b/>
          <w:bCs/>
        </w:rPr>
        <w:t>Tech</w:t>
      </w:r>
      <w:r w:rsidR="00B74728" w:rsidRPr="00B74728">
        <w:rPr>
          <w:b/>
          <w:bCs/>
        </w:rPr>
        <w:t xml:space="preserve"> Computer Science Engineering</w:t>
      </w:r>
      <w:r w:rsidR="00423758" w:rsidRPr="00B74728">
        <w:rPr>
          <w:b/>
          <w:bCs/>
        </w:rPr>
        <w:t xml:space="preserve"> </w:t>
      </w:r>
      <w:r w:rsidR="00423758" w:rsidRPr="00B74728">
        <w:rPr>
          <w:b/>
          <w:bCs/>
          <w:color w:val="000000"/>
        </w:rPr>
        <w:t xml:space="preserve">Artificial Intelligence </w:t>
      </w:r>
      <w:r w:rsidR="00423758" w:rsidRPr="00B47E44">
        <w:t>program at Saveetha Institute of Medical and Technical Sciences, Chennai.</w:t>
      </w:r>
    </w:p>
    <w:bookmarkEnd w:id="0"/>
    <w:p w14:paraId="6DDD6232" w14:textId="77777777" w:rsidR="005161D8" w:rsidRDefault="005161D8" w:rsidP="00A0403F">
      <w:pPr>
        <w:spacing w:line="360" w:lineRule="auto"/>
        <w:ind w:left="567"/>
        <w:jc w:val="both"/>
      </w:pPr>
    </w:p>
    <w:p w14:paraId="610D0A6E" w14:textId="77777777" w:rsidR="005161D8" w:rsidRDefault="005161D8" w:rsidP="00A0403F">
      <w:pPr>
        <w:spacing w:line="360" w:lineRule="auto"/>
        <w:ind w:left="567"/>
        <w:jc w:val="both"/>
      </w:pPr>
    </w:p>
    <w:p w14:paraId="4C55F7F3" w14:textId="77777777" w:rsidR="005161D8" w:rsidRDefault="005161D8" w:rsidP="00A0403F">
      <w:pPr>
        <w:spacing w:line="360" w:lineRule="auto"/>
        <w:ind w:left="567"/>
        <w:jc w:val="both"/>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4063"/>
        <w:gridCol w:w="612"/>
        <w:gridCol w:w="4063"/>
        <w:gridCol w:w="612"/>
      </w:tblGrid>
      <w:tr w:rsidR="005161D8" w14:paraId="5E02DB02" w14:textId="77777777" w:rsidTr="00CB5744">
        <w:trPr>
          <w:gridAfter w:val="1"/>
          <w:wAfter w:w="612" w:type="dxa"/>
        </w:trPr>
        <w:tc>
          <w:tcPr>
            <w:tcW w:w="4675" w:type="dxa"/>
            <w:gridSpan w:val="2"/>
            <w:vAlign w:val="center"/>
          </w:tcPr>
          <w:p w14:paraId="191604E3" w14:textId="77777777" w:rsidR="005161D8" w:rsidRPr="00C365A2" w:rsidRDefault="005161D8" w:rsidP="00CB5744">
            <w:pPr>
              <w:spacing w:line="360" w:lineRule="auto"/>
              <w:ind w:left="567"/>
              <w:rPr>
                <w:rFonts w:ascii="Times New Roman" w:hAnsi="Times New Roman" w:cs="Times New Roman"/>
                <w:b/>
                <w:bCs/>
              </w:rPr>
            </w:pPr>
            <w:r w:rsidRPr="00C365A2">
              <w:rPr>
                <w:rFonts w:ascii="Times New Roman" w:hAnsi="Times New Roman" w:cs="Times New Roman"/>
                <w:b/>
                <w:bCs/>
              </w:rPr>
              <w:t>SIGNATURE</w:t>
            </w:r>
          </w:p>
        </w:tc>
        <w:tc>
          <w:tcPr>
            <w:tcW w:w="4675" w:type="dxa"/>
            <w:gridSpan w:val="2"/>
            <w:vAlign w:val="center"/>
          </w:tcPr>
          <w:p w14:paraId="7CC6499C" w14:textId="77777777" w:rsidR="005161D8" w:rsidRPr="00C365A2" w:rsidRDefault="005161D8" w:rsidP="00CB5744">
            <w:pPr>
              <w:spacing w:line="360" w:lineRule="auto"/>
              <w:ind w:left="567"/>
              <w:rPr>
                <w:rFonts w:ascii="Times New Roman" w:hAnsi="Times New Roman" w:cs="Times New Roman"/>
                <w:b/>
                <w:bCs/>
              </w:rPr>
            </w:pPr>
            <w:r w:rsidRPr="00C365A2">
              <w:rPr>
                <w:rFonts w:ascii="Times New Roman" w:hAnsi="Times New Roman" w:cs="Times New Roman"/>
                <w:b/>
                <w:bCs/>
              </w:rPr>
              <w:t>SIGNATURE</w:t>
            </w:r>
          </w:p>
        </w:tc>
      </w:tr>
      <w:tr w:rsidR="00CB5744" w14:paraId="65C61F5A" w14:textId="1F11D0D4" w:rsidTr="00CB5744">
        <w:trPr>
          <w:gridBefore w:val="1"/>
          <w:wBefore w:w="612" w:type="dxa"/>
        </w:trPr>
        <w:tc>
          <w:tcPr>
            <w:tcW w:w="4675" w:type="dxa"/>
            <w:gridSpan w:val="2"/>
            <w:vAlign w:val="center"/>
          </w:tcPr>
          <w:p w14:paraId="2E98C6F3" w14:textId="77777777" w:rsidR="00CB5744" w:rsidRDefault="00CB5744" w:rsidP="00CB5744">
            <w:pPr>
              <w:spacing w:line="360" w:lineRule="auto"/>
              <w:jc w:val="both"/>
              <w:rPr>
                <w:rFonts w:ascii="Times New Roman" w:hAnsi="Times New Roman" w:cs="Times New Roman"/>
              </w:rPr>
            </w:pPr>
            <w:r>
              <w:rPr>
                <w:rFonts w:ascii="Times New Roman" w:hAnsi="Times New Roman" w:cs="Times New Roman"/>
              </w:rPr>
              <w:t>Dr. Sri Ramya</w:t>
            </w:r>
          </w:p>
        </w:tc>
        <w:tc>
          <w:tcPr>
            <w:tcW w:w="4675" w:type="dxa"/>
            <w:gridSpan w:val="2"/>
            <w:vAlign w:val="center"/>
          </w:tcPr>
          <w:p w14:paraId="09850A5E" w14:textId="4FEB7836" w:rsidR="00CB5744" w:rsidRDefault="00CB5744" w:rsidP="00CB5744">
            <w:pPr>
              <w:jc w:val="both"/>
            </w:pPr>
            <w:r>
              <w:rPr>
                <w:rFonts w:ascii="Times New Roman" w:hAnsi="Times New Roman" w:cs="Times New Roman"/>
              </w:rPr>
              <w:t>Dr. T. Kumaragurubaran</w:t>
            </w:r>
          </w:p>
        </w:tc>
      </w:tr>
      <w:tr w:rsidR="00CB5744" w14:paraId="7C4D2A9C" w14:textId="176F9513" w:rsidTr="00CB5744">
        <w:trPr>
          <w:gridBefore w:val="1"/>
          <w:wBefore w:w="612" w:type="dxa"/>
        </w:trPr>
        <w:tc>
          <w:tcPr>
            <w:tcW w:w="4675" w:type="dxa"/>
            <w:gridSpan w:val="2"/>
            <w:vAlign w:val="center"/>
          </w:tcPr>
          <w:p w14:paraId="7CADBE78" w14:textId="4286BCD4" w:rsidR="00CB5744" w:rsidRDefault="00CB5744" w:rsidP="00CB5744">
            <w:pPr>
              <w:spacing w:line="360" w:lineRule="auto"/>
              <w:jc w:val="both"/>
              <w:rPr>
                <w:rFonts w:ascii="Times New Roman" w:hAnsi="Times New Roman" w:cs="Times New Roman"/>
              </w:rPr>
            </w:pPr>
            <w:r>
              <w:rPr>
                <w:rFonts w:ascii="Times New Roman" w:hAnsi="Times New Roman" w:cs="Times New Roman"/>
              </w:rPr>
              <w:t>program Director</w:t>
            </w:r>
          </w:p>
        </w:tc>
        <w:tc>
          <w:tcPr>
            <w:tcW w:w="4675" w:type="dxa"/>
            <w:gridSpan w:val="2"/>
            <w:vAlign w:val="center"/>
          </w:tcPr>
          <w:p w14:paraId="2EB6AB22" w14:textId="30CFF7CB" w:rsidR="00CB5744" w:rsidRDefault="00CB5744" w:rsidP="00CB5744">
            <w:pPr>
              <w:jc w:val="both"/>
            </w:pPr>
            <w:r>
              <w:rPr>
                <w:rFonts w:ascii="Times New Roman" w:hAnsi="Times New Roman" w:cs="Times New Roman"/>
              </w:rPr>
              <w:t>Professor</w:t>
            </w:r>
          </w:p>
        </w:tc>
      </w:tr>
      <w:tr w:rsidR="00CB5744" w14:paraId="5B329DA8" w14:textId="3561E251" w:rsidTr="00CB5744">
        <w:trPr>
          <w:gridBefore w:val="1"/>
          <w:wBefore w:w="612" w:type="dxa"/>
        </w:trPr>
        <w:tc>
          <w:tcPr>
            <w:tcW w:w="4675" w:type="dxa"/>
            <w:gridSpan w:val="2"/>
            <w:vAlign w:val="center"/>
          </w:tcPr>
          <w:p w14:paraId="3768971C" w14:textId="77777777" w:rsidR="00CB5744" w:rsidRDefault="00CB5744" w:rsidP="00CB5744">
            <w:pPr>
              <w:spacing w:line="360" w:lineRule="auto"/>
              <w:jc w:val="both"/>
              <w:rPr>
                <w:rFonts w:ascii="Times New Roman" w:hAnsi="Times New Roman" w:cs="Times New Roman"/>
              </w:rPr>
            </w:pPr>
            <w:r>
              <w:rPr>
                <w:rFonts w:ascii="Times New Roman" w:hAnsi="Times New Roman" w:cs="Times New Roman"/>
              </w:rPr>
              <w:t>Department of CSE</w:t>
            </w:r>
          </w:p>
        </w:tc>
        <w:tc>
          <w:tcPr>
            <w:tcW w:w="4675" w:type="dxa"/>
            <w:gridSpan w:val="2"/>
            <w:vAlign w:val="center"/>
          </w:tcPr>
          <w:p w14:paraId="0734006A" w14:textId="7100A4D1" w:rsidR="00CB5744" w:rsidRDefault="00CB5744" w:rsidP="00CB5744">
            <w:pPr>
              <w:jc w:val="both"/>
            </w:pPr>
            <w:r>
              <w:rPr>
                <w:rFonts w:ascii="Times New Roman" w:hAnsi="Times New Roman" w:cs="Times New Roman"/>
              </w:rPr>
              <w:t>Department of CSE</w:t>
            </w:r>
          </w:p>
        </w:tc>
      </w:tr>
      <w:tr w:rsidR="00CB5744" w14:paraId="3BA1E4CF" w14:textId="40BFDC9D" w:rsidTr="00CB5744">
        <w:trPr>
          <w:gridBefore w:val="1"/>
          <w:wBefore w:w="612" w:type="dxa"/>
        </w:trPr>
        <w:tc>
          <w:tcPr>
            <w:tcW w:w="4675" w:type="dxa"/>
            <w:gridSpan w:val="2"/>
            <w:vAlign w:val="center"/>
          </w:tcPr>
          <w:p w14:paraId="3FD70DEC" w14:textId="77777777" w:rsidR="00CB5744" w:rsidRDefault="00CB5744" w:rsidP="00CB5744">
            <w:pPr>
              <w:spacing w:line="360" w:lineRule="auto"/>
              <w:jc w:val="both"/>
              <w:rPr>
                <w:rFonts w:ascii="Times New Roman" w:hAnsi="Times New Roman" w:cs="Times New Roman"/>
              </w:rPr>
            </w:pPr>
            <w:r w:rsidRPr="00C365A2">
              <w:rPr>
                <w:rFonts w:ascii="Times New Roman" w:hAnsi="Times New Roman" w:cs="Times New Roman"/>
              </w:rPr>
              <w:t>Saveetha School of Engineering</w:t>
            </w:r>
            <w:r>
              <w:rPr>
                <w:rFonts w:ascii="Times New Roman" w:hAnsi="Times New Roman" w:cs="Times New Roman"/>
              </w:rPr>
              <w:t xml:space="preserve">                                         </w:t>
            </w:r>
          </w:p>
        </w:tc>
        <w:tc>
          <w:tcPr>
            <w:tcW w:w="4675" w:type="dxa"/>
            <w:gridSpan w:val="2"/>
            <w:vAlign w:val="center"/>
          </w:tcPr>
          <w:p w14:paraId="1B7F4216" w14:textId="7C1711AB" w:rsidR="00CB5744" w:rsidRDefault="00CB5744" w:rsidP="00CB5744">
            <w:pPr>
              <w:jc w:val="both"/>
            </w:pPr>
            <w:r w:rsidRPr="00C365A2">
              <w:rPr>
                <w:rFonts w:ascii="Times New Roman" w:hAnsi="Times New Roman" w:cs="Times New Roman"/>
              </w:rPr>
              <w:t>Saveetha School of Engineering</w:t>
            </w:r>
            <w:r>
              <w:rPr>
                <w:rFonts w:ascii="Times New Roman" w:hAnsi="Times New Roman" w:cs="Times New Roman"/>
              </w:rPr>
              <w:t xml:space="preserve">                                         </w:t>
            </w:r>
          </w:p>
        </w:tc>
      </w:tr>
      <w:tr w:rsidR="00CB5744" w14:paraId="754C9EE2" w14:textId="1C0DB87F" w:rsidTr="00CB5744">
        <w:trPr>
          <w:gridBefore w:val="1"/>
          <w:wBefore w:w="612" w:type="dxa"/>
        </w:trPr>
        <w:tc>
          <w:tcPr>
            <w:tcW w:w="4675" w:type="dxa"/>
            <w:gridSpan w:val="2"/>
            <w:vAlign w:val="center"/>
          </w:tcPr>
          <w:p w14:paraId="4CD39DAF" w14:textId="77777777" w:rsidR="00CB5744" w:rsidRDefault="00CB5744" w:rsidP="00CB5744">
            <w:pPr>
              <w:spacing w:line="360" w:lineRule="auto"/>
              <w:jc w:val="both"/>
              <w:rPr>
                <w:rFonts w:ascii="Times New Roman" w:hAnsi="Times New Roman" w:cs="Times New Roman"/>
              </w:rPr>
            </w:pPr>
            <w:r>
              <w:rPr>
                <w:rFonts w:ascii="Times New Roman" w:hAnsi="Times New Roman" w:cs="Times New Roman"/>
              </w:rPr>
              <w:t>SIMATS</w:t>
            </w:r>
          </w:p>
        </w:tc>
        <w:tc>
          <w:tcPr>
            <w:tcW w:w="4675" w:type="dxa"/>
            <w:gridSpan w:val="2"/>
            <w:vAlign w:val="center"/>
          </w:tcPr>
          <w:p w14:paraId="556B9EDA" w14:textId="1CB9EC50" w:rsidR="00CB5744" w:rsidRDefault="00CB5744" w:rsidP="00CB5744">
            <w:pPr>
              <w:jc w:val="both"/>
            </w:pPr>
            <w:r>
              <w:rPr>
                <w:rFonts w:ascii="Times New Roman" w:hAnsi="Times New Roman" w:cs="Times New Roman"/>
              </w:rPr>
              <w:t>SIMATS</w:t>
            </w:r>
          </w:p>
        </w:tc>
      </w:tr>
      <w:tr w:rsidR="00CB5744" w14:paraId="15CA70CD" w14:textId="77777777" w:rsidTr="00CB5744">
        <w:trPr>
          <w:gridAfter w:val="3"/>
          <w:wAfter w:w="5287" w:type="dxa"/>
        </w:trPr>
        <w:tc>
          <w:tcPr>
            <w:tcW w:w="4675" w:type="dxa"/>
            <w:gridSpan w:val="2"/>
            <w:vAlign w:val="center"/>
          </w:tcPr>
          <w:p w14:paraId="17784103" w14:textId="77777777" w:rsidR="00CB5744" w:rsidRDefault="00CB5744" w:rsidP="00CB5744">
            <w:pPr>
              <w:spacing w:line="360" w:lineRule="auto"/>
              <w:ind w:left="567"/>
              <w:jc w:val="both"/>
              <w:rPr>
                <w:rFonts w:ascii="Times New Roman" w:hAnsi="Times New Roman" w:cs="Times New Roman"/>
              </w:rPr>
            </w:pPr>
          </w:p>
        </w:tc>
      </w:tr>
    </w:tbl>
    <w:p w14:paraId="1256223F" w14:textId="5BDE9AAE" w:rsidR="005161D8" w:rsidRDefault="00CB5744" w:rsidP="00A0403F">
      <w:pPr>
        <w:spacing w:line="360" w:lineRule="auto"/>
        <w:ind w:left="567"/>
        <w:jc w:val="both"/>
      </w:pPr>
      <w:r>
        <w:br w:type="textWrapping" w:clear="all"/>
      </w:r>
    </w:p>
    <w:p w14:paraId="0D6C8017" w14:textId="77777777" w:rsidR="00423758" w:rsidRDefault="00423758" w:rsidP="00A0403F">
      <w:pPr>
        <w:spacing w:before="240" w:after="240" w:line="360" w:lineRule="auto"/>
        <w:ind w:left="567" w:right="594"/>
        <w:jc w:val="both"/>
        <w:rPr>
          <w:b/>
        </w:rPr>
      </w:pPr>
    </w:p>
    <w:p w14:paraId="167AA47C" w14:textId="77777777" w:rsidR="00423758" w:rsidRDefault="00423758" w:rsidP="00A0403F">
      <w:pPr>
        <w:spacing w:before="240" w:after="240" w:line="360" w:lineRule="auto"/>
        <w:ind w:left="567" w:right="594"/>
        <w:jc w:val="both"/>
        <w:rPr>
          <w:u w:val="single"/>
        </w:rPr>
      </w:pPr>
      <w:r>
        <w:t xml:space="preserve">              Submitted for the Capstone Project work Viva-Voce held on ___________________.</w:t>
      </w:r>
    </w:p>
    <w:p w14:paraId="7A04F060" w14:textId="77777777" w:rsidR="00EF515F" w:rsidRDefault="00423758" w:rsidP="00A0403F">
      <w:pPr>
        <w:spacing w:before="240" w:after="240" w:line="360" w:lineRule="auto"/>
        <w:ind w:left="567" w:right="594"/>
        <w:jc w:val="both"/>
        <w:rPr>
          <w:b/>
          <w:u w:val="single"/>
        </w:rPr>
      </w:pPr>
      <w:r>
        <w:rPr>
          <w:b/>
          <w:u w:val="single"/>
        </w:rPr>
        <w:t xml:space="preserve"> </w:t>
      </w:r>
    </w:p>
    <w:p w14:paraId="2A869015" w14:textId="77777777" w:rsidR="00423758" w:rsidRPr="00EF515F" w:rsidRDefault="00423758" w:rsidP="00A0403F">
      <w:pPr>
        <w:spacing w:before="240" w:after="240" w:line="360" w:lineRule="auto"/>
        <w:ind w:left="567" w:right="594"/>
        <w:jc w:val="both"/>
        <w:rPr>
          <w:b/>
          <w:u w:val="single"/>
        </w:rPr>
      </w:pPr>
      <w:r>
        <w:rPr>
          <w:b/>
        </w:rPr>
        <w:t xml:space="preserve">      INTERNAL EXAMINER                                                            EXTERNAL EXAMINER</w:t>
      </w:r>
    </w:p>
    <w:p w14:paraId="07523D30" w14:textId="77777777" w:rsidR="00423758" w:rsidRDefault="00423758" w:rsidP="00A0403F">
      <w:pPr>
        <w:ind w:left="567"/>
        <w:jc w:val="center"/>
        <w:sectPr w:rsidR="00423758" w:rsidSect="00B127A9">
          <w:pgSz w:w="12240" w:h="15840"/>
          <w:pgMar w:top="1380" w:right="720" w:bottom="980" w:left="720" w:header="0" w:footer="782" w:gutter="0"/>
          <w:pgNumType w:fmt="lowerRoman" w:start="2"/>
          <w:cols w:space="720"/>
        </w:sectPr>
      </w:pPr>
    </w:p>
    <w:p w14:paraId="79021FD1" w14:textId="77777777" w:rsidR="004B435D" w:rsidRDefault="004B435D" w:rsidP="00A0403F">
      <w:pPr>
        <w:ind w:left="567"/>
        <w:jc w:val="center"/>
        <w:rPr>
          <w:b/>
          <w:bCs/>
          <w:sz w:val="28"/>
          <w:szCs w:val="28"/>
        </w:rPr>
      </w:pPr>
      <w:r w:rsidRPr="007D610F">
        <w:rPr>
          <w:b/>
          <w:bCs/>
          <w:sz w:val="28"/>
          <w:szCs w:val="28"/>
        </w:rPr>
        <w:lastRenderedPageBreak/>
        <w:t>ACKNOWLEDGEMENT</w:t>
      </w:r>
    </w:p>
    <w:p w14:paraId="618B9CC5" w14:textId="77777777" w:rsidR="004B435D" w:rsidRPr="007D610F" w:rsidRDefault="004B435D" w:rsidP="00A0403F">
      <w:pPr>
        <w:ind w:left="567" w:right="594" w:hanging="709"/>
        <w:jc w:val="center"/>
        <w:rPr>
          <w:b/>
          <w:bCs/>
          <w:sz w:val="28"/>
          <w:szCs w:val="28"/>
        </w:rPr>
      </w:pPr>
    </w:p>
    <w:p w14:paraId="440A178B" w14:textId="77777777" w:rsidR="004B435D" w:rsidRDefault="004B435D" w:rsidP="00A0403F">
      <w:pPr>
        <w:ind w:left="567" w:right="594" w:hanging="709"/>
        <w:jc w:val="center"/>
        <w:rPr>
          <w:b/>
          <w:bCs/>
          <w:sz w:val="18"/>
          <w:szCs w:val="18"/>
        </w:rPr>
      </w:pPr>
    </w:p>
    <w:p w14:paraId="52361180" w14:textId="77777777" w:rsidR="004B435D" w:rsidRDefault="004B435D" w:rsidP="00A0403F">
      <w:pPr>
        <w:widowControl w:val="0"/>
        <w:autoSpaceDE w:val="0"/>
        <w:autoSpaceDN w:val="0"/>
        <w:spacing w:line="360" w:lineRule="auto"/>
        <w:ind w:left="567" w:right="452"/>
        <w:jc w:val="both"/>
      </w:pPr>
      <w:r>
        <w:t xml:space="preserve">           </w:t>
      </w:r>
      <w:r>
        <w:tab/>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F4A4BD0" w14:textId="77777777" w:rsidR="004B435D" w:rsidRDefault="004B435D" w:rsidP="00A0403F">
      <w:pPr>
        <w:widowControl w:val="0"/>
        <w:autoSpaceDE w:val="0"/>
        <w:autoSpaceDN w:val="0"/>
        <w:spacing w:line="360" w:lineRule="auto"/>
        <w:ind w:left="567" w:right="594" w:hanging="709"/>
        <w:jc w:val="both"/>
      </w:pPr>
    </w:p>
    <w:p w14:paraId="604B757A" w14:textId="77777777" w:rsidR="004B435D" w:rsidRDefault="004B435D" w:rsidP="00A0403F">
      <w:pPr>
        <w:widowControl w:val="0"/>
        <w:autoSpaceDE w:val="0"/>
        <w:autoSpaceDN w:val="0"/>
        <w:spacing w:line="360" w:lineRule="auto"/>
        <w:ind w:left="567" w:right="452" w:hanging="709"/>
        <w:jc w:val="both"/>
      </w:pPr>
      <w:r>
        <w:t xml:space="preserve">            </w:t>
      </w:r>
      <w:r>
        <w:tab/>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49E6C088" w14:textId="77777777" w:rsidR="004B435D" w:rsidRDefault="004B435D" w:rsidP="00A0403F">
      <w:pPr>
        <w:widowControl w:val="0"/>
        <w:autoSpaceDE w:val="0"/>
        <w:autoSpaceDN w:val="0"/>
        <w:spacing w:line="360" w:lineRule="auto"/>
        <w:ind w:left="567" w:right="452" w:hanging="709"/>
        <w:jc w:val="both"/>
      </w:pPr>
    </w:p>
    <w:p w14:paraId="3474FADF" w14:textId="68D53072" w:rsidR="004B435D" w:rsidRDefault="004B435D" w:rsidP="00A0403F">
      <w:pPr>
        <w:widowControl w:val="0"/>
        <w:autoSpaceDE w:val="0"/>
        <w:autoSpaceDN w:val="0"/>
        <w:spacing w:line="360" w:lineRule="auto"/>
        <w:ind w:left="567" w:right="452" w:hanging="709"/>
        <w:jc w:val="both"/>
        <w:rPr>
          <w:b/>
          <w:bCs/>
          <w:color w:val="EE0000"/>
        </w:rPr>
      </w:pPr>
      <w:r>
        <w:t xml:space="preserve">            </w:t>
      </w:r>
      <w:r>
        <w:tab/>
        <w:t>We are especially indebted to our guide</w:t>
      </w:r>
      <w:r>
        <w:rPr>
          <w:color w:val="0D0D0D" w:themeColor="text1" w:themeTint="F2"/>
        </w:rPr>
        <w:t xml:space="preserve">, </w:t>
      </w:r>
      <w:r>
        <w:rPr>
          <w:b/>
          <w:bCs/>
          <w:color w:val="0D0D0D" w:themeColor="text1" w:themeTint="F2"/>
        </w:rPr>
        <w:t xml:space="preserve">Dr. T. Kumaragurubaran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06C91236" w14:textId="77777777" w:rsidR="00423758" w:rsidRDefault="00423758" w:rsidP="00A0403F">
      <w:pPr>
        <w:spacing w:after="101" w:line="360" w:lineRule="auto"/>
        <w:ind w:left="567" w:right="168"/>
        <w:jc w:val="both"/>
      </w:pPr>
    </w:p>
    <w:p w14:paraId="6ACC42E2" w14:textId="77777777" w:rsidR="004B435D" w:rsidRDefault="004B435D" w:rsidP="00A0403F">
      <w:pPr>
        <w:spacing w:after="101" w:line="360" w:lineRule="auto"/>
        <w:ind w:left="567" w:right="168"/>
        <w:jc w:val="both"/>
      </w:pPr>
    </w:p>
    <w:p w14:paraId="392ECAD1" w14:textId="77777777" w:rsidR="004B435D" w:rsidRPr="00360812" w:rsidRDefault="004B435D" w:rsidP="00A0403F">
      <w:pPr>
        <w:spacing w:after="101" w:line="360" w:lineRule="auto"/>
        <w:ind w:left="567" w:right="168"/>
        <w:jc w:val="both"/>
      </w:pPr>
    </w:p>
    <w:p w14:paraId="5327915C" w14:textId="760F0077" w:rsidR="00423758" w:rsidRDefault="00CB5744" w:rsidP="00CB5744">
      <w:pPr>
        <w:spacing w:after="101" w:line="360" w:lineRule="auto"/>
        <w:ind w:left="567" w:right="452"/>
        <w:jc w:val="center"/>
      </w:pPr>
      <w:r>
        <w:t xml:space="preserve">                                                                 </w:t>
      </w:r>
      <w:r w:rsidR="00423758" w:rsidRPr="00360812">
        <w:t>Signature With Student Name</w:t>
      </w:r>
    </w:p>
    <w:p w14:paraId="10890C98" w14:textId="77777777" w:rsidR="00CB5744" w:rsidRPr="004F7CEC" w:rsidRDefault="00CB5744" w:rsidP="00CB5744">
      <w:pPr>
        <w:spacing w:after="5" w:line="360" w:lineRule="auto"/>
        <w:ind w:left="6196" w:right="735" w:hanging="218"/>
      </w:pPr>
      <w:r w:rsidRPr="004F7CEC">
        <w:rPr>
          <w:b/>
          <w:bCs/>
          <w:lang w:val="en-US"/>
        </w:rPr>
        <w:t>T. Kiran Kumar</w:t>
      </w:r>
      <w:r>
        <w:rPr>
          <w:b/>
          <w:bCs/>
          <w:lang w:val="en-US"/>
        </w:rPr>
        <w:t xml:space="preserve"> </w:t>
      </w:r>
      <w:r w:rsidRPr="004F7CEC">
        <w:rPr>
          <w:b/>
          <w:bCs/>
          <w:lang w:val="en-US"/>
        </w:rPr>
        <w:t>(192472321)</w:t>
      </w:r>
      <w:r w:rsidRPr="004F7CEC">
        <w:rPr>
          <w:b/>
          <w:bCs/>
          <w:lang w:val="en-US"/>
        </w:rPr>
        <w:br/>
        <w:t xml:space="preserve">Y. Sai </w:t>
      </w:r>
      <w:r>
        <w:rPr>
          <w:b/>
          <w:bCs/>
          <w:lang w:val="en-US"/>
        </w:rPr>
        <w:t>K</w:t>
      </w:r>
      <w:r w:rsidRPr="004F7CEC">
        <w:rPr>
          <w:b/>
          <w:bCs/>
          <w:lang w:val="en-US"/>
        </w:rPr>
        <w:t>umar (192425218)</w:t>
      </w:r>
    </w:p>
    <w:p w14:paraId="74B4D0FF" w14:textId="77777777" w:rsidR="00CB5744" w:rsidRPr="004F7CEC" w:rsidRDefault="00CB5744" w:rsidP="00CB5744">
      <w:pPr>
        <w:spacing w:after="5" w:line="360" w:lineRule="auto"/>
        <w:ind w:left="6196" w:right="735" w:hanging="218"/>
      </w:pPr>
      <w:r w:rsidRPr="004F7CEC">
        <w:rPr>
          <w:b/>
          <w:bCs/>
          <w:lang w:val="en-US"/>
        </w:rPr>
        <w:t xml:space="preserve">Leela Sravan </w:t>
      </w:r>
      <w:r>
        <w:rPr>
          <w:b/>
          <w:bCs/>
          <w:lang w:val="en-US"/>
        </w:rPr>
        <w:t>K</w:t>
      </w:r>
      <w:r w:rsidRPr="004F7CEC">
        <w:rPr>
          <w:b/>
          <w:bCs/>
          <w:lang w:val="en-US"/>
        </w:rPr>
        <w:t>umar (192425272)</w:t>
      </w:r>
    </w:p>
    <w:p w14:paraId="57C2C62A" w14:textId="77777777" w:rsidR="00CB5744" w:rsidRPr="004F7CEC" w:rsidRDefault="00CB5744" w:rsidP="00CB5744">
      <w:pPr>
        <w:spacing w:after="5" w:line="360" w:lineRule="auto"/>
        <w:ind w:left="6196" w:right="735" w:hanging="218"/>
      </w:pPr>
      <w:r w:rsidRPr="004F7CEC">
        <w:rPr>
          <w:b/>
          <w:bCs/>
          <w:lang w:val="en-US"/>
        </w:rPr>
        <w:t>A Mohith Krishna (192425199)</w:t>
      </w:r>
    </w:p>
    <w:p w14:paraId="2651496D" w14:textId="66391917" w:rsidR="00423758" w:rsidRDefault="00CB5744" w:rsidP="00CB5744">
      <w:pPr>
        <w:spacing w:after="101" w:line="360" w:lineRule="auto"/>
        <w:ind w:left="6196" w:right="168"/>
      </w:pPr>
      <w:r w:rsidRPr="004F7CEC">
        <w:rPr>
          <w:b/>
          <w:bCs/>
          <w:lang w:val="en-US"/>
        </w:rPr>
        <w:t>K Varshan (192325089)</w:t>
      </w:r>
    </w:p>
    <w:p w14:paraId="177AAEF8" w14:textId="77777777" w:rsidR="00423758" w:rsidRPr="00423758" w:rsidRDefault="00423758" w:rsidP="00A0403F">
      <w:pPr>
        <w:tabs>
          <w:tab w:val="left" w:pos="756"/>
        </w:tabs>
        <w:ind w:left="567"/>
        <w:sectPr w:rsidR="00423758" w:rsidRPr="00423758" w:rsidSect="00B127A9">
          <w:footerReference w:type="even" r:id="rId11"/>
          <w:footerReference w:type="default" r:id="rId12"/>
          <w:pgSz w:w="12240" w:h="15840"/>
          <w:pgMar w:top="1418" w:right="720" w:bottom="981" w:left="720" w:header="709" w:footer="709" w:gutter="0"/>
          <w:pgNumType w:fmt="lowerRoman" w:start="3"/>
          <w:cols w:space="720"/>
        </w:sectPr>
      </w:pPr>
    </w:p>
    <w:p w14:paraId="589727CD" w14:textId="77777777" w:rsidR="00AC0FAB" w:rsidRPr="004B435D" w:rsidRDefault="00110F95" w:rsidP="00A0403F">
      <w:pPr>
        <w:pStyle w:val="Heading1"/>
        <w:ind w:left="567"/>
        <w:rPr>
          <w:spacing w:val="-2"/>
          <w:sz w:val="28"/>
          <w:szCs w:val="28"/>
        </w:rPr>
      </w:pPr>
      <w:r w:rsidRPr="004B435D">
        <w:rPr>
          <w:spacing w:val="-2"/>
          <w:sz w:val="28"/>
          <w:szCs w:val="28"/>
        </w:rPr>
        <w:lastRenderedPageBreak/>
        <w:t>ABSTRACT</w:t>
      </w:r>
    </w:p>
    <w:p w14:paraId="39DEB6CB" w14:textId="77777777" w:rsidR="00AC0FAB" w:rsidRDefault="00AC0FAB" w:rsidP="00A0403F">
      <w:pPr>
        <w:pStyle w:val="Heading1"/>
        <w:ind w:left="567"/>
        <w:jc w:val="left"/>
        <w:rPr>
          <w:spacing w:val="-2"/>
        </w:rPr>
      </w:pPr>
    </w:p>
    <w:p w14:paraId="301762FD" w14:textId="77777777" w:rsidR="00AC0FAB" w:rsidRDefault="00AC0FAB" w:rsidP="00A0403F">
      <w:pPr>
        <w:pStyle w:val="Heading1"/>
        <w:spacing w:before="0" w:line="360" w:lineRule="auto"/>
        <w:ind w:left="567" w:right="594" w:firstLine="353"/>
      </w:pPr>
    </w:p>
    <w:p w14:paraId="552BC654" w14:textId="77777777" w:rsidR="00354DD1" w:rsidRDefault="00CB5744" w:rsidP="00CB5744">
      <w:pPr>
        <w:pStyle w:val="BodyText"/>
        <w:spacing w:after="240" w:line="360" w:lineRule="auto"/>
        <w:ind w:left="567" w:right="594" w:firstLine="353"/>
        <w:jc w:val="both"/>
      </w:pPr>
      <w:r w:rsidRPr="00CB5744">
        <w:t xml:space="preserve">The Smart City Complaint Management System is an AI-powered web-based platform developed to provide an efficient, intelligent, and organized solution for managing civic complaints. The system enables citizens to register complaints related to issues such as potholes, damaged roads, water leakage, garbage, overflowing bins, broken streetlights, damaged traffic signs, fallen trees, and damaged crosswalks using text and, where applicable, images. </w:t>
      </w:r>
    </w:p>
    <w:p w14:paraId="084608B5" w14:textId="37DA84F7" w:rsidR="00CB5744" w:rsidRPr="00CB5744" w:rsidRDefault="00CB5744" w:rsidP="00CB5744">
      <w:pPr>
        <w:pStyle w:val="BodyText"/>
        <w:spacing w:after="240" w:line="360" w:lineRule="auto"/>
        <w:ind w:left="567" w:right="594" w:firstLine="353"/>
        <w:jc w:val="both"/>
      </w:pPr>
      <w:r w:rsidRPr="00CB5744">
        <w:t>The submitted complaint is analyzed using Natural Language Processing (NLP) techniques and the BART-MNLI zero-shot classification model to identify the complaint's intent, category, and urgency. Keyword-based classification is also used for clearly identifiable issues, while image analysis supports visual identification of civic problems. A multimodal fusion mechanism combines text and vision results using confidence-based decision making.</w:t>
      </w:r>
    </w:p>
    <w:p w14:paraId="4B1C17E4" w14:textId="77777777" w:rsidR="00354DD1" w:rsidRDefault="00CB5744" w:rsidP="00CB5744">
      <w:pPr>
        <w:pStyle w:val="BodyText"/>
        <w:spacing w:after="240" w:line="360" w:lineRule="auto"/>
        <w:ind w:left="567" w:right="594" w:firstLine="353"/>
        <w:jc w:val="both"/>
      </w:pPr>
      <w:r w:rsidRPr="00CB5744">
        <w:t xml:space="preserve">After analysis, the system uses a department routing mechanism to automatically identify the appropriate department based on the complaint category. For example, road-related complaints are routed to the Roads Department, water-related complaints to the Water Supply Department, and fallen-tree complaints to the Parks and Gardens Department. The Department Head can review complaints belonging to their department and manually assign them to an appropriate normal officer based on department workload. </w:t>
      </w:r>
    </w:p>
    <w:p w14:paraId="01C8BAA2" w14:textId="177DAB2A" w:rsidR="00CB5744" w:rsidRPr="00CB5744" w:rsidRDefault="00CB5744" w:rsidP="00CB5744">
      <w:pPr>
        <w:pStyle w:val="BodyText"/>
        <w:spacing w:after="240" w:line="360" w:lineRule="auto"/>
        <w:ind w:left="567" w:right="594" w:firstLine="353"/>
        <w:jc w:val="both"/>
      </w:pPr>
      <w:r w:rsidRPr="00CB5744">
        <w:t>Officers can view their assigned complaints, accept and process them, update complaint statuses, and mark completed complaints as resolved. The system also maintains complaint history, assignment records, notifications, priorities, user roles, and department information.</w:t>
      </w:r>
    </w:p>
    <w:p w14:paraId="0CAC9925" w14:textId="42F7CF5A" w:rsidR="00CB5744" w:rsidRPr="00CB5744" w:rsidRDefault="00CB5744" w:rsidP="00354DD1">
      <w:pPr>
        <w:pStyle w:val="BodyText"/>
        <w:spacing w:after="240" w:line="360" w:lineRule="auto"/>
        <w:ind w:left="567" w:right="594" w:firstLine="353"/>
        <w:jc w:val="both"/>
      </w:pPr>
      <w:r w:rsidRPr="00CB5744">
        <w:t xml:space="preserve">The system is implemented using Python and Flask for the backend, HTML, CSS, Bootstrap, and JavaScript for the frontend, MySQL with </w:t>
      </w:r>
      <w:proofErr w:type="spellStart"/>
      <w:r w:rsidRPr="00CB5744">
        <w:t>SQLAlchemy</w:t>
      </w:r>
      <w:proofErr w:type="spellEnd"/>
      <w:r w:rsidRPr="00CB5744">
        <w:t xml:space="preserve"> for database management, and Hugging Face Transformers for AI/NLP processing. Role-based access is provided for Citizens, Officers, Department Heads, and Administrators. Overall, the project delivers an end-to-end smart complaint management workflow, from citizen complaint submission and AI analysis to department routing, officer assignment, status tracking, and final resolution, thereby reducing manual sorting and improving the organization, transparency, and efficiency of civic complaint management.</w:t>
      </w:r>
    </w:p>
    <w:p w14:paraId="0EAEDBE9" w14:textId="77777777" w:rsidR="00005786" w:rsidRDefault="00005786" w:rsidP="00A0403F">
      <w:pPr>
        <w:pStyle w:val="BodyText"/>
        <w:spacing w:line="362" w:lineRule="auto"/>
        <w:ind w:left="567"/>
        <w:jc w:val="both"/>
        <w:sectPr w:rsidR="00005786" w:rsidSect="00354DD1">
          <w:pgSz w:w="12240" w:h="15840"/>
          <w:pgMar w:top="1378" w:right="720" w:bottom="981" w:left="720" w:header="0" w:footer="782" w:gutter="0"/>
          <w:pgNumType w:fmt="lowerRoman" w:start="4"/>
          <w:cols w:space="720"/>
        </w:sectPr>
      </w:pPr>
    </w:p>
    <w:p w14:paraId="03675FE2" w14:textId="1956E2ED" w:rsidR="00AC0FAB" w:rsidRDefault="00A0403F" w:rsidP="00F97731">
      <w:pPr>
        <w:pStyle w:val="BodyText"/>
        <w:spacing w:before="118" w:line="360" w:lineRule="auto"/>
        <w:ind w:left="567"/>
        <w:jc w:val="center"/>
        <w:rPr>
          <w:b/>
          <w:sz w:val="28"/>
        </w:rPr>
      </w:pPr>
      <w:r>
        <w:rPr>
          <w:b/>
          <w:sz w:val="28"/>
        </w:rPr>
        <w:lastRenderedPageBreak/>
        <w:t>TABLE OF CONTENTS</w:t>
      </w:r>
    </w:p>
    <w:p w14:paraId="712D7965" w14:textId="77777777" w:rsidR="00F97731" w:rsidRDefault="00F97731" w:rsidP="00F97731">
      <w:pPr>
        <w:pStyle w:val="BodyText"/>
        <w:spacing w:before="118" w:line="360" w:lineRule="auto"/>
        <w:ind w:left="567"/>
        <w:jc w:val="center"/>
        <w:rPr>
          <w:b/>
          <w:sz w:val="2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513"/>
        <w:gridCol w:w="1260"/>
      </w:tblGrid>
      <w:tr w:rsidR="004F5C90" w14:paraId="44B3EC1E" w14:textId="77777777" w:rsidTr="00D51285">
        <w:trPr>
          <w:trHeight w:val="631"/>
        </w:trPr>
        <w:tc>
          <w:tcPr>
            <w:tcW w:w="1129" w:type="dxa"/>
            <w:vAlign w:val="center"/>
          </w:tcPr>
          <w:p w14:paraId="6F0F2C87" w14:textId="460FDEF0" w:rsidR="004F5C90" w:rsidRDefault="004F5C90" w:rsidP="004F5C90">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S. No.</w:t>
            </w:r>
          </w:p>
        </w:tc>
        <w:tc>
          <w:tcPr>
            <w:tcW w:w="7513" w:type="dxa"/>
            <w:vAlign w:val="center"/>
          </w:tcPr>
          <w:p w14:paraId="342C3CCB" w14:textId="69E88138" w:rsidR="004F5C90" w:rsidRDefault="004F5C90" w:rsidP="004F5C90">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Title</w:t>
            </w:r>
          </w:p>
        </w:tc>
        <w:tc>
          <w:tcPr>
            <w:tcW w:w="1260" w:type="dxa"/>
            <w:vAlign w:val="center"/>
          </w:tcPr>
          <w:p w14:paraId="2024F411" w14:textId="17B21EA2" w:rsidR="004F5C90" w:rsidRDefault="004F5C90" w:rsidP="004F5C90">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Page No.</w:t>
            </w:r>
          </w:p>
        </w:tc>
      </w:tr>
      <w:tr w:rsidR="004F5C90" w14:paraId="75286BBB" w14:textId="77777777" w:rsidTr="00D51285">
        <w:trPr>
          <w:trHeight w:val="631"/>
        </w:trPr>
        <w:tc>
          <w:tcPr>
            <w:tcW w:w="1129" w:type="dxa"/>
            <w:vAlign w:val="center"/>
          </w:tcPr>
          <w:p w14:paraId="457620BA" w14:textId="274DE5CD" w:rsidR="004F5C90" w:rsidRDefault="004F5C90" w:rsidP="004F5C90">
            <w:pPr>
              <w:pStyle w:val="BodyText"/>
              <w:spacing w:before="118" w:line="360" w:lineRule="auto"/>
              <w:jc w:val="center"/>
              <w:rPr>
                <w:b/>
                <w:sz w:val="28"/>
              </w:rPr>
            </w:pPr>
            <w:r w:rsidRPr="001544D6">
              <w:rPr>
                <w:rFonts w:ascii="Times New Roman" w:hAnsi="Times New Roman" w:cs="Times New Roman"/>
                <w:kern w:val="0"/>
                <w:lang w:eastAsia="en-GB"/>
                <w14:ligatures w14:val="none"/>
              </w:rPr>
              <w:t>1</w:t>
            </w:r>
          </w:p>
        </w:tc>
        <w:tc>
          <w:tcPr>
            <w:tcW w:w="7513" w:type="dxa"/>
            <w:vAlign w:val="center"/>
          </w:tcPr>
          <w:p w14:paraId="5FD253A3" w14:textId="72759EBE" w:rsidR="004F5C90" w:rsidRDefault="004F5C90" w:rsidP="004F5C90">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INTRODUCTION</w:t>
            </w:r>
          </w:p>
        </w:tc>
        <w:tc>
          <w:tcPr>
            <w:tcW w:w="1260" w:type="dxa"/>
            <w:vAlign w:val="center"/>
          </w:tcPr>
          <w:p w14:paraId="22DF8CC7" w14:textId="2557E4D9" w:rsidR="004F5C90" w:rsidRDefault="004F5C90" w:rsidP="004F5C90">
            <w:pPr>
              <w:pStyle w:val="BodyText"/>
              <w:spacing w:before="118" w:line="360" w:lineRule="auto"/>
              <w:jc w:val="center"/>
              <w:rPr>
                <w:b/>
                <w:sz w:val="28"/>
              </w:rPr>
            </w:pPr>
            <w:r w:rsidRPr="001544D6">
              <w:rPr>
                <w:rFonts w:ascii="Times New Roman" w:hAnsi="Times New Roman" w:cs="Times New Roman"/>
                <w:b/>
                <w:bCs/>
                <w:kern w:val="0"/>
                <w:lang w:eastAsia="en-GB"/>
                <w14:ligatures w14:val="none"/>
              </w:rPr>
              <w:t>6 – 8</w:t>
            </w:r>
          </w:p>
        </w:tc>
      </w:tr>
      <w:tr w:rsidR="00DC6259" w14:paraId="7898B17E" w14:textId="77777777" w:rsidTr="00D51285">
        <w:trPr>
          <w:trHeight w:val="631"/>
        </w:trPr>
        <w:tc>
          <w:tcPr>
            <w:tcW w:w="1129" w:type="dxa"/>
            <w:vAlign w:val="center"/>
          </w:tcPr>
          <w:p w14:paraId="2AB9E30A" w14:textId="77777777" w:rsidR="00DC6259" w:rsidRDefault="00DC6259" w:rsidP="00DC6259">
            <w:pPr>
              <w:pStyle w:val="BodyText"/>
              <w:spacing w:before="118"/>
              <w:jc w:val="center"/>
              <w:rPr>
                <w:b/>
                <w:sz w:val="28"/>
              </w:rPr>
            </w:pPr>
          </w:p>
        </w:tc>
        <w:tc>
          <w:tcPr>
            <w:tcW w:w="7513" w:type="dxa"/>
            <w:vAlign w:val="center"/>
          </w:tcPr>
          <w:p w14:paraId="3847C515" w14:textId="01DAAE38"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1.1 Background Information</w:t>
            </w:r>
          </w:p>
        </w:tc>
        <w:tc>
          <w:tcPr>
            <w:tcW w:w="1260" w:type="dxa"/>
            <w:vAlign w:val="center"/>
          </w:tcPr>
          <w:p w14:paraId="3460974A" w14:textId="3D5A3BB0"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w:t>
            </w:r>
          </w:p>
        </w:tc>
      </w:tr>
      <w:tr w:rsidR="00DC6259" w14:paraId="2AC39C96" w14:textId="77777777" w:rsidTr="00D51285">
        <w:trPr>
          <w:trHeight w:val="631"/>
        </w:trPr>
        <w:tc>
          <w:tcPr>
            <w:tcW w:w="1129" w:type="dxa"/>
            <w:vAlign w:val="center"/>
          </w:tcPr>
          <w:p w14:paraId="14DE3725" w14:textId="77777777" w:rsidR="00DC6259" w:rsidRDefault="00DC6259" w:rsidP="00DC6259">
            <w:pPr>
              <w:pStyle w:val="BodyText"/>
              <w:spacing w:before="118"/>
              <w:jc w:val="center"/>
              <w:rPr>
                <w:b/>
                <w:sz w:val="28"/>
              </w:rPr>
            </w:pPr>
          </w:p>
        </w:tc>
        <w:tc>
          <w:tcPr>
            <w:tcW w:w="7513" w:type="dxa"/>
            <w:vAlign w:val="center"/>
          </w:tcPr>
          <w:p w14:paraId="2BF65066" w14:textId="49B0A243"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1.2 Project Objectives</w:t>
            </w:r>
          </w:p>
        </w:tc>
        <w:tc>
          <w:tcPr>
            <w:tcW w:w="1260" w:type="dxa"/>
            <w:vAlign w:val="center"/>
          </w:tcPr>
          <w:p w14:paraId="2377173F" w14:textId="184DAE39"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w:t>
            </w:r>
          </w:p>
        </w:tc>
      </w:tr>
      <w:tr w:rsidR="00DC6259" w14:paraId="1D55CE89" w14:textId="77777777" w:rsidTr="00D51285">
        <w:trPr>
          <w:trHeight w:val="631"/>
        </w:trPr>
        <w:tc>
          <w:tcPr>
            <w:tcW w:w="1129" w:type="dxa"/>
            <w:vAlign w:val="center"/>
          </w:tcPr>
          <w:p w14:paraId="2D5AF205" w14:textId="77777777" w:rsidR="00DC6259" w:rsidRDefault="00DC6259" w:rsidP="00DC6259">
            <w:pPr>
              <w:pStyle w:val="BodyText"/>
              <w:spacing w:before="118"/>
              <w:jc w:val="center"/>
              <w:rPr>
                <w:b/>
                <w:sz w:val="28"/>
              </w:rPr>
            </w:pPr>
          </w:p>
        </w:tc>
        <w:tc>
          <w:tcPr>
            <w:tcW w:w="7513" w:type="dxa"/>
            <w:vAlign w:val="center"/>
          </w:tcPr>
          <w:p w14:paraId="15038741" w14:textId="772177E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1.3 Significance</w:t>
            </w:r>
          </w:p>
        </w:tc>
        <w:tc>
          <w:tcPr>
            <w:tcW w:w="1260" w:type="dxa"/>
            <w:vAlign w:val="center"/>
          </w:tcPr>
          <w:p w14:paraId="43688F7F" w14:textId="5A02BA47"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7</w:t>
            </w:r>
          </w:p>
        </w:tc>
      </w:tr>
      <w:tr w:rsidR="00DC6259" w14:paraId="6E524B02" w14:textId="77777777" w:rsidTr="00D51285">
        <w:trPr>
          <w:trHeight w:val="631"/>
        </w:trPr>
        <w:tc>
          <w:tcPr>
            <w:tcW w:w="1129" w:type="dxa"/>
            <w:vAlign w:val="center"/>
          </w:tcPr>
          <w:p w14:paraId="7FE1179C" w14:textId="77777777" w:rsidR="00DC6259" w:rsidRDefault="00DC6259" w:rsidP="00DC6259">
            <w:pPr>
              <w:pStyle w:val="BodyText"/>
              <w:spacing w:before="118"/>
              <w:jc w:val="center"/>
              <w:rPr>
                <w:b/>
                <w:sz w:val="28"/>
              </w:rPr>
            </w:pPr>
          </w:p>
        </w:tc>
        <w:tc>
          <w:tcPr>
            <w:tcW w:w="7513" w:type="dxa"/>
            <w:vAlign w:val="center"/>
          </w:tcPr>
          <w:p w14:paraId="7953C490" w14:textId="35B1274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1.4 Scope</w:t>
            </w:r>
          </w:p>
        </w:tc>
        <w:tc>
          <w:tcPr>
            <w:tcW w:w="1260" w:type="dxa"/>
            <w:vAlign w:val="center"/>
          </w:tcPr>
          <w:p w14:paraId="1DA8C31F" w14:textId="683DE2A8"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7</w:t>
            </w:r>
          </w:p>
        </w:tc>
      </w:tr>
      <w:tr w:rsidR="00DC6259" w14:paraId="1A016119" w14:textId="77777777" w:rsidTr="00D51285">
        <w:trPr>
          <w:trHeight w:val="631"/>
        </w:trPr>
        <w:tc>
          <w:tcPr>
            <w:tcW w:w="1129" w:type="dxa"/>
            <w:vAlign w:val="center"/>
          </w:tcPr>
          <w:p w14:paraId="66148841" w14:textId="77777777" w:rsidR="00DC6259" w:rsidRDefault="00DC6259" w:rsidP="00DC6259">
            <w:pPr>
              <w:pStyle w:val="BodyText"/>
              <w:spacing w:before="118"/>
              <w:jc w:val="center"/>
              <w:rPr>
                <w:b/>
                <w:sz w:val="28"/>
              </w:rPr>
            </w:pPr>
          </w:p>
        </w:tc>
        <w:tc>
          <w:tcPr>
            <w:tcW w:w="7513" w:type="dxa"/>
            <w:vAlign w:val="center"/>
          </w:tcPr>
          <w:p w14:paraId="3CBC219F" w14:textId="292D2285"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1.5 Methodology Overview</w:t>
            </w:r>
          </w:p>
        </w:tc>
        <w:tc>
          <w:tcPr>
            <w:tcW w:w="1260" w:type="dxa"/>
            <w:vAlign w:val="center"/>
          </w:tcPr>
          <w:p w14:paraId="18629BD8" w14:textId="439219D7"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7 – 8</w:t>
            </w:r>
          </w:p>
        </w:tc>
      </w:tr>
      <w:tr w:rsidR="00DC6259" w14:paraId="3DF78102" w14:textId="77777777" w:rsidTr="00D51285">
        <w:trPr>
          <w:trHeight w:val="631"/>
        </w:trPr>
        <w:tc>
          <w:tcPr>
            <w:tcW w:w="1129" w:type="dxa"/>
            <w:vAlign w:val="center"/>
          </w:tcPr>
          <w:p w14:paraId="41F6B554" w14:textId="77777777" w:rsidR="00DC6259" w:rsidRDefault="00DC6259" w:rsidP="00DC6259">
            <w:pPr>
              <w:pStyle w:val="BodyText"/>
              <w:spacing w:before="118"/>
              <w:jc w:val="center"/>
              <w:rPr>
                <w:b/>
                <w:sz w:val="28"/>
              </w:rPr>
            </w:pPr>
          </w:p>
        </w:tc>
        <w:tc>
          <w:tcPr>
            <w:tcW w:w="7513" w:type="dxa"/>
            <w:vAlign w:val="center"/>
          </w:tcPr>
          <w:p w14:paraId="309728AA" w14:textId="77777777" w:rsidR="00DC6259" w:rsidRDefault="00DC6259" w:rsidP="00DC6259">
            <w:pPr>
              <w:pStyle w:val="BodyText"/>
              <w:spacing w:before="118"/>
              <w:jc w:val="center"/>
              <w:rPr>
                <w:b/>
                <w:sz w:val="28"/>
              </w:rPr>
            </w:pPr>
          </w:p>
        </w:tc>
        <w:tc>
          <w:tcPr>
            <w:tcW w:w="1260" w:type="dxa"/>
            <w:vAlign w:val="center"/>
          </w:tcPr>
          <w:p w14:paraId="31FFD0BC" w14:textId="77777777" w:rsidR="00DC6259" w:rsidRDefault="00DC6259" w:rsidP="00DC6259">
            <w:pPr>
              <w:pStyle w:val="BodyText"/>
              <w:spacing w:before="118"/>
              <w:jc w:val="center"/>
              <w:rPr>
                <w:b/>
                <w:sz w:val="28"/>
              </w:rPr>
            </w:pPr>
          </w:p>
        </w:tc>
      </w:tr>
      <w:tr w:rsidR="00DC6259" w14:paraId="2590B838" w14:textId="77777777" w:rsidTr="00D51285">
        <w:trPr>
          <w:trHeight w:val="631"/>
        </w:trPr>
        <w:tc>
          <w:tcPr>
            <w:tcW w:w="1129" w:type="dxa"/>
            <w:vAlign w:val="center"/>
          </w:tcPr>
          <w:p w14:paraId="5B1CF2DB" w14:textId="56F6188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w:t>
            </w:r>
          </w:p>
        </w:tc>
        <w:tc>
          <w:tcPr>
            <w:tcW w:w="7513" w:type="dxa"/>
            <w:vAlign w:val="center"/>
          </w:tcPr>
          <w:p w14:paraId="009DA031" w14:textId="3A18FC6B"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PROBLEM IDENTIFICATION &amp; ANALYSIS</w:t>
            </w:r>
          </w:p>
        </w:tc>
        <w:tc>
          <w:tcPr>
            <w:tcW w:w="1260" w:type="dxa"/>
            <w:vAlign w:val="center"/>
          </w:tcPr>
          <w:p w14:paraId="3A17291B" w14:textId="6B985FDF"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9 – 11</w:t>
            </w:r>
          </w:p>
        </w:tc>
      </w:tr>
      <w:tr w:rsidR="00DC6259" w14:paraId="5EDF8478" w14:textId="77777777" w:rsidTr="00D51285">
        <w:trPr>
          <w:trHeight w:val="631"/>
        </w:trPr>
        <w:tc>
          <w:tcPr>
            <w:tcW w:w="1129" w:type="dxa"/>
            <w:vAlign w:val="center"/>
          </w:tcPr>
          <w:p w14:paraId="3BF7FF41" w14:textId="77777777" w:rsidR="00DC6259" w:rsidRDefault="00DC6259" w:rsidP="00DC6259">
            <w:pPr>
              <w:pStyle w:val="BodyText"/>
              <w:spacing w:before="118"/>
              <w:jc w:val="center"/>
              <w:rPr>
                <w:b/>
                <w:sz w:val="28"/>
              </w:rPr>
            </w:pPr>
          </w:p>
        </w:tc>
        <w:tc>
          <w:tcPr>
            <w:tcW w:w="7513" w:type="dxa"/>
            <w:vAlign w:val="center"/>
          </w:tcPr>
          <w:p w14:paraId="34084252" w14:textId="4FA2E765"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2.1 Description of the Problem</w:t>
            </w:r>
          </w:p>
        </w:tc>
        <w:tc>
          <w:tcPr>
            <w:tcW w:w="1260" w:type="dxa"/>
            <w:vAlign w:val="center"/>
          </w:tcPr>
          <w:p w14:paraId="3BE5183C" w14:textId="3793F16C"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9</w:t>
            </w:r>
          </w:p>
        </w:tc>
      </w:tr>
      <w:tr w:rsidR="00DC6259" w14:paraId="39E5CDCB" w14:textId="77777777" w:rsidTr="00D51285">
        <w:trPr>
          <w:trHeight w:val="631"/>
        </w:trPr>
        <w:tc>
          <w:tcPr>
            <w:tcW w:w="1129" w:type="dxa"/>
            <w:vAlign w:val="center"/>
          </w:tcPr>
          <w:p w14:paraId="3FE9E528" w14:textId="77777777" w:rsidR="00DC6259" w:rsidRDefault="00DC6259" w:rsidP="00DC6259">
            <w:pPr>
              <w:pStyle w:val="BodyText"/>
              <w:spacing w:before="118"/>
              <w:jc w:val="center"/>
              <w:rPr>
                <w:b/>
                <w:sz w:val="28"/>
              </w:rPr>
            </w:pPr>
          </w:p>
        </w:tc>
        <w:tc>
          <w:tcPr>
            <w:tcW w:w="7513" w:type="dxa"/>
            <w:vAlign w:val="center"/>
          </w:tcPr>
          <w:p w14:paraId="0B090926" w14:textId="41A18D02"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2.2 Evidence of the Problem</w:t>
            </w:r>
          </w:p>
        </w:tc>
        <w:tc>
          <w:tcPr>
            <w:tcW w:w="1260" w:type="dxa"/>
            <w:vAlign w:val="center"/>
          </w:tcPr>
          <w:p w14:paraId="74B0B392" w14:textId="6DAB5838"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9</w:t>
            </w:r>
          </w:p>
        </w:tc>
      </w:tr>
      <w:tr w:rsidR="00DC6259" w14:paraId="3F07828A" w14:textId="77777777" w:rsidTr="00D51285">
        <w:trPr>
          <w:trHeight w:val="631"/>
        </w:trPr>
        <w:tc>
          <w:tcPr>
            <w:tcW w:w="1129" w:type="dxa"/>
            <w:vAlign w:val="center"/>
          </w:tcPr>
          <w:p w14:paraId="4014B1FF" w14:textId="77777777" w:rsidR="00DC6259" w:rsidRDefault="00DC6259" w:rsidP="00DC6259">
            <w:pPr>
              <w:pStyle w:val="BodyText"/>
              <w:spacing w:before="118"/>
              <w:jc w:val="center"/>
              <w:rPr>
                <w:b/>
                <w:sz w:val="28"/>
              </w:rPr>
            </w:pPr>
          </w:p>
        </w:tc>
        <w:tc>
          <w:tcPr>
            <w:tcW w:w="7513" w:type="dxa"/>
            <w:vAlign w:val="center"/>
          </w:tcPr>
          <w:p w14:paraId="74FD67E3" w14:textId="61645C05"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2.3 Stakeholders</w:t>
            </w:r>
          </w:p>
        </w:tc>
        <w:tc>
          <w:tcPr>
            <w:tcW w:w="1260" w:type="dxa"/>
            <w:vAlign w:val="center"/>
          </w:tcPr>
          <w:p w14:paraId="38877104" w14:textId="622B196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10</w:t>
            </w:r>
          </w:p>
        </w:tc>
      </w:tr>
      <w:tr w:rsidR="00DC6259" w14:paraId="17CB7627" w14:textId="77777777" w:rsidTr="00D51285">
        <w:trPr>
          <w:trHeight w:val="631"/>
        </w:trPr>
        <w:tc>
          <w:tcPr>
            <w:tcW w:w="1129" w:type="dxa"/>
            <w:vAlign w:val="center"/>
          </w:tcPr>
          <w:p w14:paraId="1E27CB0A" w14:textId="77777777" w:rsidR="00DC6259" w:rsidRDefault="00DC6259" w:rsidP="00DC6259">
            <w:pPr>
              <w:pStyle w:val="BodyText"/>
              <w:spacing w:before="118"/>
              <w:jc w:val="center"/>
              <w:rPr>
                <w:b/>
                <w:sz w:val="28"/>
              </w:rPr>
            </w:pPr>
          </w:p>
        </w:tc>
        <w:tc>
          <w:tcPr>
            <w:tcW w:w="7513" w:type="dxa"/>
            <w:vAlign w:val="center"/>
          </w:tcPr>
          <w:p w14:paraId="77A50F7A" w14:textId="2A7BAD90"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2.4 Supporting Data / Research</w:t>
            </w:r>
          </w:p>
        </w:tc>
        <w:tc>
          <w:tcPr>
            <w:tcW w:w="1260" w:type="dxa"/>
            <w:vAlign w:val="center"/>
          </w:tcPr>
          <w:p w14:paraId="124FBB27" w14:textId="65BE38EA"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10 – 11</w:t>
            </w:r>
          </w:p>
        </w:tc>
      </w:tr>
      <w:tr w:rsidR="00DC6259" w14:paraId="7D3C3822" w14:textId="77777777" w:rsidTr="00D51285">
        <w:trPr>
          <w:trHeight w:val="631"/>
        </w:trPr>
        <w:tc>
          <w:tcPr>
            <w:tcW w:w="1129" w:type="dxa"/>
            <w:vAlign w:val="center"/>
          </w:tcPr>
          <w:p w14:paraId="7380655F" w14:textId="77777777" w:rsidR="00DC6259" w:rsidRDefault="00DC6259" w:rsidP="00DC6259">
            <w:pPr>
              <w:pStyle w:val="BodyText"/>
              <w:spacing w:before="118"/>
              <w:jc w:val="center"/>
              <w:rPr>
                <w:b/>
                <w:sz w:val="28"/>
              </w:rPr>
            </w:pPr>
          </w:p>
        </w:tc>
        <w:tc>
          <w:tcPr>
            <w:tcW w:w="7513" w:type="dxa"/>
            <w:vAlign w:val="center"/>
          </w:tcPr>
          <w:p w14:paraId="1FBDD7FD" w14:textId="77777777" w:rsidR="00DC6259" w:rsidRDefault="00DC6259" w:rsidP="00DC6259">
            <w:pPr>
              <w:pStyle w:val="BodyText"/>
              <w:spacing w:before="118"/>
              <w:jc w:val="center"/>
              <w:rPr>
                <w:b/>
                <w:sz w:val="28"/>
              </w:rPr>
            </w:pPr>
          </w:p>
        </w:tc>
        <w:tc>
          <w:tcPr>
            <w:tcW w:w="1260" w:type="dxa"/>
            <w:vAlign w:val="center"/>
          </w:tcPr>
          <w:p w14:paraId="5113BCBB" w14:textId="77777777" w:rsidR="00DC6259" w:rsidRDefault="00DC6259" w:rsidP="00DC6259">
            <w:pPr>
              <w:pStyle w:val="BodyText"/>
              <w:spacing w:before="118"/>
              <w:jc w:val="center"/>
              <w:rPr>
                <w:b/>
                <w:sz w:val="28"/>
              </w:rPr>
            </w:pPr>
          </w:p>
        </w:tc>
      </w:tr>
      <w:tr w:rsidR="00DC6259" w14:paraId="33C1EF1F" w14:textId="77777777" w:rsidTr="00D51285">
        <w:trPr>
          <w:trHeight w:val="631"/>
        </w:trPr>
        <w:tc>
          <w:tcPr>
            <w:tcW w:w="1129" w:type="dxa"/>
            <w:vAlign w:val="center"/>
          </w:tcPr>
          <w:p w14:paraId="0A426744" w14:textId="4D9A4D69"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w:t>
            </w:r>
          </w:p>
        </w:tc>
        <w:tc>
          <w:tcPr>
            <w:tcW w:w="7513" w:type="dxa"/>
            <w:vAlign w:val="center"/>
          </w:tcPr>
          <w:p w14:paraId="3080595F" w14:textId="33989E45"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SOLUTION DESIGN &amp; IMPLEMENTATION</w:t>
            </w:r>
          </w:p>
        </w:tc>
        <w:tc>
          <w:tcPr>
            <w:tcW w:w="1260" w:type="dxa"/>
            <w:vAlign w:val="center"/>
          </w:tcPr>
          <w:p w14:paraId="46F157CB" w14:textId="00FC90D7"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12 – 16</w:t>
            </w:r>
          </w:p>
        </w:tc>
      </w:tr>
      <w:tr w:rsidR="00DC6259" w14:paraId="569C38BE" w14:textId="77777777" w:rsidTr="00D51285">
        <w:trPr>
          <w:trHeight w:val="631"/>
        </w:trPr>
        <w:tc>
          <w:tcPr>
            <w:tcW w:w="1129" w:type="dxa"/>
            <w:vAlign w:val="center"/>
          </w:tcPr>
          <w:p w14:paraId="31FF5313" w14:textId="77777777" w:rsidR="00DC6259" w:rsidRDefault="00DC6259" w:rsidP="00DC6259">
            <w:pPr>
              <w:pStyle w:val="BodyText"/>
              <w:spacing w:before="118"/>
              <w:jc w:val="center"/>
              <w:rPr>
                <w:b/>
                <w:sz w:val="28"/>
              </w:rPr>
            </w:pPr>
          </w:p>
        </w:tc>
        <w:tc>
          <w:tcPr>
            <w:tcW w:w="7513" w:type="dxa"/>
            <w:vAlign w:val="center"/>
          </w:tcPr>
          <w:p w14:paraId="2B22DF70" w14:textId="744D3E6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3.1 Development &amp; Design Process</w:t>
            </w:r>
          </w:p>
        </w:tc>
        <w:tc>
          <w:tcPr>
            <w:tcW w:w="1260" w:type="dxa"/>
            <w:vAlign w:val="center"/>
          </w:tcPr>
          <w:p w14:paraId="73E295DD" w14:textId="5260CFE3"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12</w:t>
            </w:r>
          </w:p>
        </w:tc>
      </w:tr>
      <w:tr w:rsidR="00DC6259" w14:paraId="485007BE" w14:textId="77777777" w:rsidTr="00D51285">
        <w:trPr>
          <w:trHeight w:val="631"/>
        </w:trPr>
        <w:tc>
          <w:tcPr>
            <w:tcW w:w="1129" w:type="dxa"/>
            <w:vAlign w:val="center"/>
          </w:tcPr>
          <w:p w14:paraId="4239BBCC" w14:textId="77777777" w:rsidR="00DC6259" w:rsidRDefault="00DC6259" w:rsidP="00DC6259">
            <w:pPr>
              <w:pStyle w:val="BodyText"/>
              <w:spacing w:before="118"/>
              <w:jc w:val="center"/>
              <w:rPr>
                <w:b/>
                <w:sz w:val="28"/>
              </w:rPr>
            </w:pPr>
          </w:p>
        </w:tc>
        <w:tc>
          <w:tcPr>
            <w:tcW w:w="7513" w:type="dxa"/>
            <w:vAlign w:val="center"/>
          </w:tcPr>
          <w:p w14:paraId="3BE654BB" w14:textId="6714193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3.2 Tools &amp; Technologies Used</w:t>
            </w:r>
          </w:p>
        </w:tc>
        <w:tc>
          <w:tcPr>
            <w:tcW w:w="1260" w:type="dxa"/>
            <w:vAlign w:val="center"/>
          </w:tcPr>
          <w:p w14:paraId="0E4D58B0" w14:textId="0919614E"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13</w:t>
            </w:r>
          </w:p>
        </w:tc>
      </w:tr>
      <w:tr w:rsidR="00DC6259" w14:paraId="2BBC0D28" w14:textId="77777777" w:rsidTr="00D51285">
        <w:trPr>
          <w:trHeight w:val="631"/>
        </w:trPr>
        <w:tc>
          <w:tcPr>
            <w:tcW w:w="1129" w:type="dxa"/>
            <w:vAlign w:val="center"/>
          </w:tcPr>
          <w:p w14:paraId="4145D984" w14:textId="77777777" w:rsidR="00DC6259" w:rsidRDefault="00DC6259" w:rsidP="00DC6259">
            <w:pPr>
              <w:pStyle w:val="BodyText"/>
              <w:spacing w:before="118"/>
              <w:jc w:val="center"/>
              <w:rPr>
                <w:b/>
                <w:sz w:val="28"/>
              </w:rPr>
            </w:pPr>
          </w:p>
        </w:tc>
        <w:tc>
          <w:tcPr>
            <w:tcW w:w="7513" w:type="dxa"/>
            <w:vAlign w:val="center"/>
          </w:tcPr>
          <w:p w14:paraId="2FB68076" w14:textId="2DB69187"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3.3 Solution Overview</w:t>
            </w:r>
          </w:p>
        </w:tc>
        <w:tc>
          <w:tcPr>
            <w:tcW w:w="1260" w:type="dxa"/>
            <w:vAlign w:val="center"/>
          </w:tcPr>
          <w:p w14:paraId="076AEABD" w14:textId="4FF9B79E"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14</w:t>
            </w:r>
          </w:p>
        </w:tc>
      </w:tr>
      <w:tr w:rsidR="00DC6259" w14:paraId="161565FF" w14:textId="77777777" w:rsidTr="00D51285">
        <w:trPr>
          <w:trHeight w:val="631"/>
        </w:trPr>
        <w:tc>
          <w:tcPr>
            <w:tcW w:w="1129" w:type="dxa"/>
            <w:vAlign w:val="center"/>
          </w:tcPr>
          <w:p w14:paraId="68518FB8" w14:textId="77777777" w:rsidR="00DC6259" w:rsidRDefault="00DC6259" w:rsidP="00DC6259">
            <w:pPr>
              <w:pStyle w:val="BodyText"/>
              <w:spacing w:before="118"/>
              <w:jc w:val="center"/>
              <w:rPr>
                <w:b/>
                <w:sz w:val="28"/>
              </w:rPr>
            </w:pPr>
          </w:p>
        </w:tc>
        <w:tc>
          <w:tcPr>
            <w:tcW w:w="7513" w:type="dxa"/>
            <w:vAlign w:val="center"/>
          </w:tcPr>
          <w:p w14:paraId="1C037E08" w14:textId="3A05FE7E"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3.4 Engineering Standards Applied</w:t>
            </w:r>
          </w:p>
        </w:tc>
        <w:tc>
          <w:tcPr>
            <w:tcW w:w="1260" w:type="dxa"/>
            <w:vAlign w:val="center"/>
          </w:tcPr>
          <w:p w14:paraId="4D06B9DE" w14:textId="1300F64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14</w:t>
            </w:r>
          </w:p>
        </w:tc>
      </w:tr>
      <w:tr w:rsidR="00DC6259" w14:paraId="07A48EE5" w14:textId="77777777" w:rsidTr="00D51285">
        <w:trPr>
          <w:trHeight w:val="631"/>
        </w:trPr>
        <w:tc>
          <w:tcPr>
            <w:tcW w:w="1129" w:type="dxa"/>
            <w:vAlign w:val="center"/>
          </w:tcPr>
          <w:p w14:paraId="4DF6B423" w14:textId="77777777" w:rsidR="00DC6259" w:rsidRDefault="00DC6259" w:rsidP="00DC6259">
            <w:pPr>
              <w:pStyle w:val="BodyText"/>
              <w:spacing w:before="118"/>
              <w:jc w:val="center"/>
              <w:rPr>
                <w:b/>
                <w:sz w:val="28"/>
              </w:rPr>
            </w:pPr>
          </w:p>
        </w:tc>
        <w:tc>
          <w:tcPr>
            <w:tcW w:w="7513" w:type="dxa"/>
            <w:vAlign w:val="center"/>
          </w:tcPr>
          <w:p w14:paraId="0C698E04" w14:textId="26F5A93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3.5 Ethical Standards Applied</w:t>
            </w:r>
          </w:p>
        </w:tc>
        <w:tc>
          <w:tcPr>
            <w:tcW w:w="1260" w:type="dxa"/>
            <w:vAlign w:val="center"/>
          </w:tcPr>
          <w:p w14:paraId="4879E720" w14:textId="396A44A7"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15</w:t>
            </w:r>
          </w:p>
        </w:tc>
      </w:tr>
      <w:tr w:rsidR="00DC6259" w14:paraId="7AFC7619" w14:textId="77777777" w:rsidTr="00D51285">
        <w:trPr>
          <w:trHeight w:val="631"/>
        </w:trPr>
        <w:tc>
          <w:tcPr>
            <w:tcW w:w="1129" w:type="dxa"/>
            <w:vAlign w:val="center"/>
          </w:tcPr>
          <w:p w14:paraId="4F0A999E" w14:textId="77777777" w:rsidR="00DC6259" w:rsidRDefault="00DC6259" w:rsidP="00DC6259">
            <w:pPr>
              <w:pStyle w:val="BodyText"/>
              <w:spacing w:before="118"/>
              <w:jc w:val="center"/>
              <w:rPr>
                <w:b/>
                <w:sz w:val="28"/>
              </w:rPr>
            </w:pPr>
          </w:p>
        </w:tc>
        <w:tc>
          <w:tcPr>
            <w:tcW w:w="7513" w:type="dxa"/>
            <w:vAlign w:val="center"/>
          </w:tcPr>
          <w:p w14:paraId="64B4259A" w14:textId="3CD89D0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3.6 Solution Justification</w:t>
            </w:r>
          </w:p>
        </w:tc>
        <w:tc>
          <w:tcPr>
            <w:tcW w:w="1260" w:type="dxa"/>
            <w:vAlign w:val="center"/>
          </w:tcPr>
          <w:p w14:paraId="6E1371AA" w14:textId="5D0DC227"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16</w:t>
            </w:r>
          </w:p>
        </w:tc>
      </w:tr>
      <w:tr w:rsidR="00DC6259" w14:paraId="2E0D37CF" w14:textId="77777777" w:rsidTr="00D51285">
        <w:trPr>
          <w:trHeight w:val="631"/>
        </w:trPr>
        <w:tc>
          <w:tcPr>
            <w:tcW w:w="1129" w:type="dxa"/>
            <w:vAlign w:val="center"/>
          </w:tcPr>
          <w:p w14:paraId="424B9A4A" w14:textId="77777777" w:rsidR="00DC6259" w:rsidRDefault="00DC6259" w:rsidP="00DC6259">
            <w:pPr>
              <w:pStyle w:val="BodyText"/>
              <w:spacing w:before="118"/>
              <w:jc w:val="center"/>
              <w:rPr>
                <w:b/>
                <w:sz w:val="28"/>
              </w:rPr>
            </w:pPr>
          </w:p>
        </w:tc>
        <w:tc>
          <w:tcPr>
            <w:tcW w:w="7513" w:type="dxa"/>
            <w:vAlign w:val="center"/>
          </w:tcPr>
          <w:p w14:paraId="696AD070" w14:textId="77777777" w:rsidR="00DC6259" w:rsidRDefault="00DC6259" w:rsidP="00DC6259">
            <w:pPr>
              <w:pStyle w:val="BodyText"/>
              <w:spacing w:before="118"/>
              <w:jc w:val="center"/>
              <w:rPr>
                <w:b/>
                <w:sz w:val="28"/>
              </w:rPr>
            </w:pPr>
          </w:p>
        </w:tc>
        <w:tc>
          <w:tcPr>
            <w:tcW w:w="1260" w:type="dxa"/>
            <w:vAlign w:val="center"/>
          </w:tcPr>
          <w:p w14:paraId="41CB446F" w14:textId="77777777" w:rsidR="00DC6259" w:rsidRDefault="00DC6259" w:rsidP="00DC6259">
            <w:pPr>
              <w:pStyle w:val="BodyText"/>
              <w:spacing w:before="118"/>
              <w:jc w:val="center"/>
              <w:rPr>
                <w:b/>
                <w:sz w:val="28"/>
              </w:rPr>
            </w:pPr>
          </w:p>
        </w:tc>
      </w:tr>
      <w:tr w:rsidR="00DC6259" w14:paraId="35CF56C6" w14:textId="77777777" w:rsidTr="00D51285">
        <w:trPr>
          <w:trHeight w:val="631"/>
        </w:trPr>
        <w:tc>
          <w:tcPr>
            <w:tcW w:w="1129" w:type="dxa"/>
            <w:vAlign w:val="center"/>
          </w:tcPr>
          <w:p w14:paraId="4C22BFBD" w14:textId="73DE487A"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4</w:t>
            </w:r>
          </w:p>
        </w:tc>
        <w:tc>
          <w:tcPr>
            <w:tcW w:w="7513" w:type="dxa"/>
            <w:vAlign w:val="center"/>
          </w:tcPr>
          <w:p w14:paraId="6C2290B2" w14:textId="318F6941"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RESULTS &amp; RECOMMENDATIONS</w:t>
            </w:r>
          </w:p>
        </w:tc>
        <w:tc>
          <w:tcPr>
            <w:tcW w:w="1260" w:type="dxa"/>
            <w:vAlign w:val="center"/>
          </w:tcPr>
          <w:p w14:paraId="0515F11B" w14:textId="65C5C30B"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17 – 18</w:t>
            </w:r>
          </w:p>
        </w:tc>
      </w:tr>
      <w:tr w:rsidR="00DC6259" w14:paraId="1BDB9CD4" w14:textId="77777777" w:rsidTr="00D51285">
        <w:trPr>
          <w:trHeight w:val="631"/>
        </w:trPr>
        <w:tc>
          <w:tcPr>
            <w:tcW w:w="1129" w:type="dxa"/>
            <w:vAlign w:val="center"/>
          </w:tcPr>
          <w:p w14:paraId="6E40CC15" w14:textId="77777777" w:rsidR="00DC6259" w:rsidRDefault="00DC6259" w:rsidP="00DC6259">
            <w:pPr>
              <w:pStyle w:val="BodyText"/>
              <w:spacing w:before="118"/>
              <w:jc w:val="center"/>
              <w:rPr>
                <w:b/>
                <w:sz w:val="28"/>
              </w:rPr>
            </w:pPr>
          </w:p>
        </w:tc>
        <w:tc>
          <w:tcPr>
            <w:tcW w:w="7513" w:type="dxa"/>
            <w:vAlign w:val="center"/>
          </w:tcPr>
          <w:p w14:paraId="46E23FE2" w14:textId="6ED8746E"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4.1 Evaluation of Results</w:t>
            </w:r>
          </w:p>
        </w:tc>
        <w:tc>
          <w:tcPr>
            <w:tcW w:w="1260" w:type="dxa"/>
            <w:vAlign w:val="center"/>
          </w:tcPr>
          <w:p w14:paraId="70B99D7C" w14:textId="00F78E56"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17</w:t>
            </w:r>
          </w:p>
        </w:tc>
      </w:tr>
      <w:tr w:rsidR="00DC6259" w14:paraId="255C4504" w14:textId="77777777" w:rsidTr="00D51285">
        <w:trPr>
          <w:trHeight w:val="631"/>
        </w:trPr>
        <w:tc>
          <w:tcPr>
            <w:tcW w:w="1129" w:type="dxa"/>
            <w:vAlign w:val="center"/>
          </w:tcPr>
          <w:p w14:paraId="531C3161" w14:textId="77777777" w:rsidR="00DC6259" w:rsidRDefault="00DC6259" w:rsidP="00DC6259">
            <w:pPr>
              <w:pStyle w:val="BodyText"/>
              <w:spacing w:before="118"/>
              <w:jc w:val="center"/>
              <w:rPr>
                <w:b/>
                <w:sz w:val="28"/>
              </w:rPr>
            </w:pPr>
          </w:p>
        </w:tc>
        <w:tc>
          <w:tcPr>
            <w:tcW w:w="7513" w:type="dxa"/>
            <w:vAlign w:val="center"/>
          </w:tcPr>
          <w:p w14:paraId="7B9F3133" w14:textId="341C1BC9"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4.2 Challenges Encountered</w:t>
            </w:r>
          </w:p>
        </w:tc>
        <w:tc>
          <w:tcPr>
            <w:tcW w:w="1260" w:type="dxa"/>
            <w:vAlign w:val="center"/>
          </w:tcPr>
          <w:p w14:paraId="252F5F00" w14:textId="3562BDB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17</w:t>
            </w:r>
          </w:p>
        </w:tc>
      </w:tr>
      <w:tr w:rsidR="00DC6259" w14:paraId="3CAB13E3" w14:textId="77777777" w:rsidTr="00D51285">
        <w:trPr>
          <w:trHeight w:val="631"/>
        </w:trPr>
        <w:tc>
          <w:tcPr>
            <w:tcW w:w="1129" w:type="dxa"/>
            <w:vAlign w:val="center"/>
          </w:tcPr>
          <w:p w14:paraId="5FD05EE7" w14:textId="77777777" w:rsidR="00DC6259" w:rsidRDefault="00DC6259" w:rsidP="00DC6259">
            <w:pPr>
              <w:pStyle w:val="BodyText"/>
              <w:spacing w:before="118"/>
              <w:jc w:val="center"/>
              <w:rPr>
                <w:b/>
                <w:sz w:val="28"/>
              </w:rPr>
            </w:pPr>
          </w:p>
        </w:tc>
        <w:tc>
          <w:tcPr>
            <w:tcW w:w="7513" w:type="dxa"/>
            <w:vAlign w:val="center"/>
          </w:tcPr>
          <w:p w14:paraId="57D5A373" w14:textId="2816118E"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4.3 Possible Improvements</w:t>
            </w:r>
          </w:p>
        </w:tc>
        <w:tc>
          <w:tcPr>
            <w:tcW w:w="1260" w:type="dxa"/>
            <w:vAlign w:val="center"/>
          </w:tcPr>
          <w:p w14:paraId="39EC6352" w14:textId="71AC498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17</w:t>
            </w:r>
          </w:p>
        </w:tc>
      </w:tr>
      <w:tr w:rsidR="00DC6259" w14:paraId="67D01BED" w14:textId="77777777" w:rsidTr="00D51285">
        <w:trPr>
          <w:trHeight w:val="631"/>
        </w:trPr>
        <w:tc>
          <w:tcPr>
            <w:tcW w:w="1129" w:type="dxa"/>
            <w:vAlign w:val="center"/>
          </w:tcPr>
          <w:p w14:paraId="0A26AFCE" w14:textId="77777777" w:rsidR="00DC6259" w:rsidRDefault="00DC6259" w:rsidP="00DC6259">
            <w:pPr>
              <w:pStyle w:val="BodyText"/>
              <w:spacing w:before="118"/>
              <w:jc w:val="center"/>
              <w:rPr>
                <w:b/>
                <w:sz w:val="28"/>
              </w:rPr>
            </w:pPr>
          </w:p>
        </w:tc>
        <w:tc>
          <w:tcPr>
            <w:tcW w:w="7513" w:type="dxa"/>
            <w:vAlign w:val="center"/>
          </w:tcPr>
          <w:p w14:paraId="09331821" w14:textId="798EA5AC"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4.4 Recommendations</w:t>
            </w:r>
          </w:p>
        </w:tc>
        <w:tc>
          <w:tcPr>
            <w:tcW w:w="1260" w:type="dxa"/>
            <w:vAlign w:val="center"/>
          </w:tcPr>
          <w:p w14:paraId="08315680" w14:textId="7076B6A3"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18</w:t>
            </w:r>
          </w:p>
        </w:tc>
      </w:tr>
      <w:tr w:rsidR="00DC6259" w14:paraId="246E9207" w14:textId="77777777" w:rsidTr="00D51285">
        <w:trPr>
          <w:trHeight w:val="631"/>
        </w:trPr>
        <w:tc>
          <w:tcPr>
            <w:tcW w:w="1129" w:type="dxa"/>
            <w:vAlign w:val="center"/>
          </w:tcPr>
          <w:p w14:paraId="35CC527A" w14:textId="77777777" w:rsidR="00DC6259" w:rsidRDefault="00DC6259" w:rsidP="00DC6259">
            <w:pPr>
              <w:pStyle w:val="BodyText"/>
              <w:spacing w:before="118"/>
              <w:jc w:val="center"/>
              <w:rPr>
                <w:b/>
                <w:sz w:val="28"/>
              </w:rPr>
            </w:pPr>
          </w:p>
        </w:tc>
        <w:tc>
          <w:tcPr>
            <w:tcW w:w="7513" w:type="dxa"/>
            <w:vAlign w:val="center"/>
          </w:tcPr>
          <w:p w14:paraId="7A84E410" w14:textId="77777777" w:rsidR="00DC6259" w:rsidRDefault="00DC6259" w:rsidP="00DC6259">
            <w:pPr>
              <w:pStyle w:val="BodyText"/>
              <w:spacing w:before="118"/>
              <w:jc w:val="center"/>
              <w:rPr>
                <w:b/>
                <w:sz w:val="28"/>
              </w:rPr>
            </w:pPr>
          </w:p>
        </w:tc>
        <w:tc>
          <w:tcPr>
            <w:tcW w:w="1260" w:type="dxa"/>
            <w:vAlign w:val="center"/>
          </w:tcPr>
          <w:p w14:paraId="572E4088" w14:textId="77777777" w:rsidR="00DC6259" w:rsidRDefault="00DC6259" w:rsidP="00DC6259">
            <w:pPr>
              <w:pStyle w:val="BodyText"/>
              <w:spacing w:before="118"/>
              <w:jc w:val="center"/>
              <w:rPr>
                <w:b/>
                <w:sz w:val="28"/>
              </w:rPr>
            </w:pPr>
          </w:p>
        </w:tc>
      </w:tr>
      <w:tr w:rsidR="00DC6259" w14:paraId="207D064F" w14:textId="77777777" w:rsidTr="00D51285">
        <w:trPr>
          <w:trHeight w:val="631"/>
        </w:trPr>
        <w:tc>
          <w:tcPr>
            <w:tcW w:w="1129" w:type="dxa"/>
            <w:vAlign w:val="center"/>
          </w:tcPr>
          <w:p w14:paraId="40E4CA3E" w14:textId="15496E7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w:t>
            </w:r>
          </w:p>
        </w:tc>
        <w:tc>
          <w:tcPr>
            <w:tcW w:w="7513" w:type="dxa"/>
            <w:vAlign w:val="center"/>
          </w:tcPr>
          <w:p w14:paraId="242F931A" w14:textId="3D20CB8A"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REFLECTION ON LEARNING AND PERSONAL DEVELOPMENT</w:t>
            </w:r>
          </w:p>
        </w:tc>
        <w:tc>
          <w:tcPr>
            <w:tcW w:w="1260" w:type="dxa"/>
            <w:vAlign w:val="center"/>
          </w:tcPr>
          <w:p w14:paraId="502B1979" w14:textId="2E2D38F6"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19 – 22</w:t>
            </w:r>
          </w:p>
        </w:tc>
      </w:tr>
      <w:tr w:rsidR="00DC6259" w14:paraId="77BE3174" w14:textId="77777777" w:rsidTr="00D51285">
        <w:trPr>
          <w:trHeight w:val="631"/>
        </w:trPr>
        <w:tc>
          <w:tcPr>
            <w:tcW w:w="1129" w:type="dxa"/>
            <w:vAlign w:val="center"/>
          </w:tcPr>
          <w:p w14:paraId="7767C5E2" w14:textId="77777777" w:rsidR="00DC6259" w:rsidRDefault="00DC6259" w:rsidP="00DC6259">
            <w:pPr>
              <w:pStyle w:val="BodyText"/>
              <w:spacing w:before="118"/>
              <w:jc w:val="center"/>
              <w:rPr>
                <w:b/>
                <w:sz w:val="28"/>
              </w:rPr>
            </w:pPr>
          </w:p>
        </w:tc>
        <w:tc>
          <w:tcPr>
            <w:tcW w:w="7513" w:type="dxa"/>
            <w:vAlign w:val="center"/>
          </w:tcPr>
          <w:p w14:paraId="631F705A" w14:textId="17EF0851"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5.1 Key Learning Outcomes</w:t>
            </w:r>
          </w:p>
        </w:tc>
        <w:tc>
          <w:tcPr>
            <w:tcW w:w="1260" w:type="dxa"/>
            <w:vAlign w:val="center"/>
          </w:tcPr>
          <w:p w14:paraId="48261346" w14:textId="481EC1D3"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19 – 21</w:t>
            </w:r>
          </w:p>
        </w:tc>
      </w:tr>
      <w:tr w:rsidR="00DC6259" w14:paraId="51A975F9" w14:textId="77777777" w:rsidTr="00D51285">
        <w:trPr>
          <w:trHeight w:val="631"/>
        </w:trPr>
        <w:tc>
          <w:tcPr>
            <w:tcW w:w="1129" w:type="dxa"/>
            <w:vAlign w:val="center"/>
          </w:tcPr>
          <w:p w14:paraId="567C24DA" w14:textId="77777777" w:rsidR="00DC6259" w:rsidRDefault="00DC6259" w:rsidP="00DC6259">
            <w:pPr>
              <w:pStyle w:val="BodyText"/>
              <w:spacing w:before="118"/>
              <w:jc w:val="center"/>
              <w:rPr>
                <w:b/>
                <w:sz w:val="28"/>
              </w:rPr>
            </w:pPr>
          </w:p>
        </w:tc>
        <w:tc>
          <w:tcPr>
            <w:tcW w:w="7513" w:type="dxa"/>
            <w:vAlign w:val="center"/>
          </w:tcPr>
          <w:p w14:paraId="739EA6D1" w14:textId="5EFE908B"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5.1.1 Academic Knowledge</w:t>
            </w:r>
          </w:p>
        </w:tc>
        <w:tc>
          <w:tcPr>
            <w:tcW w:w="1260" w:type="dxa"/>
            <w:vAlign w:val="center"/>
          </w:tcPr>
          <w:p w14:paraId="2872A826" w14:textId="66FC1CFB"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19</w:t>
            </w:r>
          </w:p>
        </w:tc>
      </w:tr>
      <w:tr w:rsidR="00DC6259" w14:paraId="0482F53B" w14:textId="77777777" w:rsidTr="00D51285">
        <w:trPr>
          <w:trHeight w:val="631"/>
        </w:trPr>
        <w:tc>
          <w:tcPr>
            <w:tcW w:w="1129" w:type="dxa"/>
            <w:vAlign w:val="center"/>
          </w:tcPr>
          <w:p w14:paraId="6D1FA5D3" w14:textId="77777777" w:rsidR="00DC6259" w:rsidRDefault="00DC6259" w:rsidP="00DC6259">
            <w:pPr>
              <w:pStyle w:val="BodyText"/>
              <w:spacing w:before="118"/>
              <w:jc w:val="center"/>
              <w:rPr>
                <w:b/>
                <w:sz w:val="28"/>
              </w:rPr>
            </w:pPr>
          </w:p>
        </w:tc>
        <w:tc>
          <w:tcPr>
            <w:tcW w:w="7513" w:type="dxa"/>
            <w:vAlign w:val="center"/>
          </w:tcPr>
          <w:p w14:paraId="72297DB8" w14:textId="70F0A604"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5.1.2 Technical Skills</w:t>
            </w:r>
          </w:p>
        </w:tc>
        <w:tc>
          <w:tcPr>
            <w:tcW w:w="1260" w:type="dxa"/>
            <w:vAlign w:val="center"/>
          </w:tcPr>
          <w:p w14:paraId="3CC8F59A" w14:textId="5B1DE9A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20</w:t>
            </w:r>
          </w:p>
        </w:tc>
      </w:tr>
      <w:tr w:rsidR="00DC6259" w14:paraId="4CF47987" w14:textId="77777777" w:rsidTr="00D51285">
        <w:trPr>
          <w:trHeight w:val="631"/>
        </w:trPr>
        <w:tc>
          <w:tcPr>
            <w:tcW w:w="1129" w:type="dxa"/>
            <w:vAlign w:val="center"/>
          </w:tcPr>
          <w:p w14:paraId="2F069B92" w14:textId="77777777" w:rsidR="00DC6259" w:rsidRDefault="00DC6259" w:rsidP="00DC6259">
            <w:pPr>
              <w:pStyle w:val="BodyText"/>
              <w:spacing w:before="118"/>
              <w:jc w:val="center"/>
              <w:rPr>
                <w:b/>
                <w:sz w:val="28"/>
              </w:rPr>
            </w:pPr>
          </w:p>
        </w:tc>
        <w:tc>
          <w:tcPr>
            <w:tcW w:w="7513" w:type="dxa"/>
            <w:vAlign w:val="center"/>
          </w:tcPr>
          <w:p w14:paraId="2B8B004A" w14:textId="259A865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5.1.3 Problem-Solving &amp; Critical Thinking</w:t>
            </w:r>
          </w:p>
        </w:tc>
        <w:tc>
          <w:tcPr>
            <w:tcW w:w="1260" w:type="dxa"/>
            <w:vAlign w:val="center"/>
          </w:tcPr>
          <w:p w14:paraId="0E96DEF8" w14:textId="34216292"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21</w:t>
            </w:r>
          </w:p>
        </w:tc>
      </w:tr>
      <w:tr w:rsidR="00DC6259" w14:paraId="47F2BB73" w14:textId="77777777" w:rsidTr="00D51285">
        <w:trPr>
          <w:trHeight w:val="631"/>
        </w:trPr>
        <w:tc>
          <w:tcPr>
            <w:tcW w:w="1129" w:type="dxa"/>
            <w:vAlign w:val="center"/>
          </w:tcPr>
          <w:p w14:paraId="59E71B0A" w14:textId="77777777" w:rsidR="00DC6259" w:rsidRDefault="00DC6259" w:rsidP="00DC6259">
            <w:pPr>
              <w:pStyle w:val="BodyText"/>
              <w:spacing w:before="118"/>
              <w:jc w:val="center"/>
              <w:rPr>
                <w:b/>
                <w:sz w:val="28"/>
              </w:rPr>
            </w:pPr>
          </w:p>
        </w:tc>
        <w:tc>
          <w:tcPr>
            <w:tcW w:w="7513" w:type="dxa"/>
            <w:vAlign w:val="center"/>
          </w:tcPr>
          <w:p w14:paraId="12053729" w14:textId="7FCF4B22"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5.2 Challenges Encountered and Overcome</w:t>
            </w:r>
          </w:p>
        </w:tc>
        <w:tc>
          <w:tcPr>
            <w:tcW w:w="1260" w:type="dxa"/>
            <w:vAlign w:val="center"/>
          </w:tcPr>
          <w:p w14:paraId="6D21E247" w14:textId="4E825E39"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21</w:t>
            </w:r>
          </w:p>
        </w:tc>
      </w:tr>
      <w:tr w:rsidR="00DC6259" w14:paraId="5142BA8A" w14:textId="77777777" w:rsidTr="00D51285">
        <w:trPr>
          <w:trHeight w:val="631"/>
        </w:trPr>
        <w:tc>
          <w:tcPr>
            <w:tcW w:w="1129" w:type="dxa"/>
            <w:vAlign w:val="center"/>
          </w:tcPr>
          <w:p w14:paraId="460DF5C8" w14:textId="77777777" w:rsidR="00DC6259" w:rsidRDefault="00DC6259" w:rsidP="00DC6259">
            <w:pPr>
              <w:pStyle w:val="BodyText"/>
              <w:spacing w:before="118"/>
              <w:jc w:val="center"/>
              <w:rPr>
                <w:b/>
                <w:sz w:val="28"/>
              </w:rPr>
            </w:pPr>
          </w:p>
        </w:tc>
        <w:tc>
          <w:tcPr>
            <w:tcW w:w="7513" w:type="dxa"/>
            <w:vAlign w:val="center"/>
          </w:tcPr>
          <w:p w14:paraId="209ACCAE" w14:textId="7A6588BF"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5.3 Application of Engineering Standards</w:t>
            </w:r>
          </w:p>
        </w:tc>
        <w:tc>
          <w:tcPr>
            <w:tcW w:w="1260" w:type="dxa"/>
            <w:vAlign w:val="center"/>
          </w:tcPr>
          <w:p w14:paraId="6DAAEC93" w14:textId="243BF1A3"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21</w:t>
            </w:r>
          </w:p>
        </w:tc>
      </w:tr>
      <w:tr w:rsidR="00DC6259" w14:paraId="01FC3201" w14:textId="77777777" w:rsidTr="00D51285">
        <w:trPr>
          <w:trHeight w:val="631"/>
        </w:trPr>
        <w:tc>
          <w:tcPr>
            <w:tcW w:w="1129" w:type="dxa"/>
            <w:vAlign w:val="center"/>
          </w:tcPr>
          <w:p w14:paraId="07FB12C8" w14:textId="77777777" w:rsidR="00DC6259" w:rsidRDefault="00DC6259" w:rsidP="00DC6259">
            <w:pPr>
              <w:pStyle w:val="BodyText"/>
              <w:spacing w:before="118"/>
              <w:jc w:val="center"/>
              <w:rPr>
                <w:b/>
                <w:sz w:val="28"/>
              </w:rPr>
            </w:pPr>
          </w:p>
        </w:tc>
        <w:tc>
          <w:tcPr>
            <w:tcW w:w="7513" w:type="dxa"/>
            <w:vAlign w:val="center"/>
          </w:tcPr>
          <w:p w14:paraId="460C438B" w14:textId="2AB1C392"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5.4 Application of Ethical Standards</w:t>
            </w:r>
          </w:p>
        </w:tc>
        <w:tc>
          <w:tcPr>
            <w:tcW w:w="1260" w:type="dxa"/>
            <w:vAlign w:val="center"/>
          </w:tcPr>
          <w:p w14:paraId="5F8810DF" w14:textId="00A88B37"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21</w:t>
            </w:r>
          </w:p>
        </w:tc>
      </w:tr>
      <w:tr w:rsidR="00DC6259" w14:paraId="399EC583" w14:textId="77777777" w:rsidTr="00D51285">
        <w:trPr>
          <w:trHeight w:val="631"/>
        </w:trPr>
        <w:tc>
          <w:tcPr>
            <w:tcW w:w="1129" w:type="dxa"/>
            <w:vAlign w:val="center"/>
          </w:tcPr>
          <w:p w14:paraId="4316EE8F" w14:textId="77777777" w:rsidR="00DC6259" w:rsidRDefault="00DC6259" w:rsidP="00DC6259">
            <w:pPr>
              <w:pStyle w:val="BodyText"/>
              <w:spacing w:before="118"/>
              <w:jc w:val="center"/>
              <w:rPr>
                <w:b/>
                <w:sz w:val="28"/>
              </w:rPr>
            </w:pPr>
          </w:p>
        </w:tc>
        <w:tc>
          <w:tcPr>
            <w:tcW w:w="7513" w:type="dxa"/>
            <w:vAlign w:val="center"/>
          </w:tcPr>
          <w:p w14:paraId="61CAC582" w14:textId="5CF161EB"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5.5 Conclusion on Personal Development</w:t>
            </w:r>
          </w:p>
        </w:tc>
        <w:tc>
          <w:tcPr>
            <w:tcW w:w="1260" w:type="dxa"/>
            <w:vAlign w:val="center"/>
          </w:tcPr>
          <w:p w14:paraId="3B07E9BD" w14:textId="33466344"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22</w:t>
            </w:r>
          </w:p>
        </w:tc>
      </w:tr>
      <w:tr w:rsidR="00DC6259" w14:paraId="5CC13D28" w14:textId="77777777" w:rsidTr="00D51285">
        <w:trPr>
          <w:trHeight w:val="631"/>
        </w:trPr>
        <w:tc>
          <w:tcPr>
            <w:tcW w:w="1129" w:type="dxa"/>
            <w:vAlign w:val="center"/>
          </w:tcPr>
          <w:p w14:paraId="1B0C01DE" w14:textId="77777777" w:rsidR="00DC6259" w:rsidRDefault="00DC6259" w:rsidP="00DC6259">
            <w:pPr>
              <w:pStyle w:val="BodyText"/>
              <w:spacing w:before="118"/>
              <w:jc w:val="center"/>
              <w:rPr>
                <w:b/>
                <w:sz w:val="28"/>
              </w:rPr>
            </w:pPr>
          </w:p>
        </w:tc>
        <w:tc>
          <w:tcPr>
            <w:tcW w:w="7513" w:type="dxa"/>
            <w:vAlign w:val="center"/>
          </w:tcPr>
          <w:p w14:paraId="36B05BDE" w14:textId="77777777" w:rsidR="00DC6259" w:rsidRDefault="00DC6259" w:rsidP="00DC6259">
            <w:pPr>
              <w:pStyle w:val="BodyText"/>
              <w:spacing w:before="118"/>
              <w:jc w:val="center"/>
              <w:rPr>
                <w:b/>
                <w:sz w:val="28"/>
              </w:rPr>
            </w:pPr>
          </w:p>
        </w:tc>
        <w:tc>
          <w:tcPr>
            <w:tcW w:w="1260" w:type="dxa"/>
            <w:vAlign w:val="center"/>
          </w:tcPr>
          <w:p w14:paraId="26C132A9" w14:textId="77777777" w:rsidR="00DC6259" w:rsidRDefault="00DC6259" w:rsidP="00DC6259">
            <w:pPr>
              <w:pStyle w:val="BodyText"/>
              <w:spacing w:before="118"/>
              <w:jc w:val="center"/>
              <w:rPr>
                <w:b/>
                <w:sz w:val="28"/>
              </w:rPr>
            </w:pPr>
          </w:p>
        </w:tc>
      </w:tr>
      <w:tr w:rsidR="00DC6259" w14:paraId="4723C624" w14:textId="77777777" w:rsidTr="00D51285">
        <w:trPr>
          <w:trHeight w:val="631"/>
        </w:trPr>
        <w:tc>
          <w:tcPr>
            <w:tcW w:w="1129" w:type="dxa"/>
            <w:vAlign w:val="center"/>
          </w:tcPr>
          <w:p w14:paraId="7C541779" w14:textId="2E5B066A"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w:t>
            </w:r>
          </w:p>
        </w:tc>
        <w:tc>
          <w:tcPr>
            <w:tcW w:w="7513" w:type="dxa"/>
            <w:vAlign w:val="center"/>
          </w:tcPr>
          <w:p w14:paraId="41156508" w14:textId="7511DAC2"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PROBLEM-SOLVING AND CRITICAL THINKING</w:t>
            </w:r>
          </w:p>
        </w:tc>
        <w:tc>
          <w:tcPr>
            <w:tcW w:w="1260" w:type="dxa"/>
            <w:vAlign w:val="center"/>
          </w:tcPr>
          <w:p w14:paraId="6CD1C948" w14:textId="490244E7" w:rsidR="00DC6259" w:rsidRDefault="00DC6259" w:rsidP="00DC6259">
            <w:pPr>
              <w:pStyle w:val="BodyText"/>
              <w:spacing w:before="118"/>
              <w:jc w:val="center"/>
              <w:rPr>
                <w:b/>
                <w:sz w:val="28"/>
              </w:rPr>
            </w:pPr>
            <w:r w:rsidRPr="001544D6">
              <w:rPr>
                <w:rFonts w:ascii="Times New Roman" w:hAnsi="Times New Roman" w:cs="Times New Roman"/>
                <w:b/>
                <w:bCs/>
                <w:kern w:val="0"/>
                <w:lang w:eastAsia="en-GB"/>
                <w14:ligatures w14:val="none"/>
              </w:rPr>
              <w:t>23 – 25</w:t>
            </w:r>
          </w:p>
        </w:tc>
      </w:tr>
      <w:tr w:rsidR="00DC6259" w14:paraId="2737226C" w14:textId="77777777" w:rsidTr="00D51285">
        <w:trPr>
          <w:trHeight w:val="631"/>
        </w:trPr>
        <w:tc>
          <w:tcPr>
            <w:tcW w:w="1129" w:type="dxa"/>
            <w:vAlign w:val="center"/>
          </w:tcPr>
          <w:p w14:paraId="42753E00" w14:textId="77777777" w:rsidR="00DC6259" w:rsidRDefault="00DC6259" w:rsidP="00DC6259">
            <w:pPr>
              <w:pStyle w:val="BodyText"/>
              <w:spacing w:before="118"/>
              <w:jc w:val="center"/>
              <w:rPr>
                <w:b/>
                <w:sz w:val="28"/>
              </w:rPr>
            </w:pPr>
          </w:p>
        </w:tc>
        <w:tc>
          <w:tcPr>
            <w:tcW w:w="7513" w:type="dxa"/>
            <w:vAlign w:val="center"/>
          </w:tcPr>
          <w:p w14:paraId="26D8678F" w14:textId="771A38A4"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6.1 Challenges Encountered and Overcome</w:t>
            </w:r>
          </w:p>
        </w:tc>
        <w:tc>
          <w:tcPr>
            <w:tcW w:w="1260" w:type="dxa"/>
            <w:vAlign w:val="center"/>
          </w:tcPr>
          <w:p w14:paraId="57099F75" w14:textId="43FBECE8"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23</w:t>
            </w:r>
          </w:p>
        </w:tc>
      </w:tr>
      <w:tr w:rsidR="00DC6259" w14:paraId="68DF6426" w14:textId="77777777" w:rsidTr="00D51285">
        <w:trPr>
          <w:trHeight w:val="631"/>
        </w:trPr>
        <w:tc>
          <w:tcPr>
            <w:tcW w:w="1129" w:type="dxa"/>
            <w:vAlign w:val="center"/>
          </w:tcPr>
          <w:p w14:paraId="093057B0" w14:textId="77777777" w:rsidR="00DC6259" w:rsidRDefault="00DC6259" w:rsidP="00DC6259">
            <w:pPr>
              <w:pStyle w:val="BodyText"/>
              <w:spacing w:before="118"/>
              <w:jc w:val="center"/>
              <w:rPr>
                <w:b/>
                <w:sz w:val="28"/>
              </w:rPr>
            </w:pPr>
          </w:p>
        </w:tc>
        <w:tc>
          <w:tcPr>
            <w:tcW w:w="7513" w:type="dxa"/>
            <w:vAlign w:val="center"/>
          </w:tcPr>
          <w:p w14:paraId="1EA0B53C" w14:textId="32BC478A"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6.1.1 Personal and Professional Growth</w:t>
            </w:r>
          </w:p>
        </w:tc>
        <w:tc>
          <w:tcPr>
            <w:tcW w:w="1260" w:type="dxa"/>
            <w:vAlign w:val="center"/>
          </w:tcPr>
          <w:p w14:paraId="16557E6A" w14:textId="7C114901"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23</w:t>
            </w:r>
          </w:p>
        </w:tc>
      </w:tr>
      <w:tr w:rsidR="00DC6259" w14:paraId="0CAC7EA8" w14:textId="77777777" w:rsidTr="00D51285">
        <w:trPr>
          <w:trHeight w:val="631"/>
        </w:trPr>
        <w:tc>
          <w:tcPr>
            <w:tcW w:w="1129" w:type="dxa"/>
            <w:vAlign w:val="center"/>
          </w:tcPr>
          <w:p w14:paraId="5D11F61F" w14:textId="77777777" w:rsidR="00DC6259" w:rsidRDefault="00DC6259" w:rsidP="00DC6259">
            <w:pPr>
              <w:pStyle w:val="BodyText"/>
              <w:spacing w:before="118"/>
              <w:jc w:val="center"/>
              <w:rPr>
                <w:b/>
                <w:sz w:val="28"/>
              </w:rPr>
            </w:pPr>
          </w:p>
        </w:tc>
        <w:tc>
          <w:tcPr>
            <w:tcW w:w="7513" w:type="dxa"/>
            <w:vAlign w:val="center"/>
          </w:tcPr>
          <w:p w14:paraId="151BE7D2" w14:textId="3E2A9D54"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6.1.2 Collaboration and Communication</w:t>
            </w:r>
          </w:p>
        </w:tc>
        <w:tc>
          <w:tcPr>
            <w:tcW w:w="1260" w:type="dxa"/>
            <w:vAlign w:val="center"/>
          </w:tcPr>
          <w:p w14:paraId="6A990D9F" w14:textId="03E28400"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24</w:t>
            </w:r>
          </w:p>
        </w:tc>
      </w:tr>
      <w:tr w:rsidR="00DC6259" w14:paraId="364A15DF" w14:textId="77777777" w:rsidTr="00D51285">
        <w:trPr>
          <w:trHeight w:val="631"/>
        </w:trPr>
        <w:tc>
          <w:tcPr>
            <w:tcW w:w="1129" w:type="dxa"/>
            <w:vAlign w:val="center"/>
          </w:tcPr>
          <w:p w14:paraId="5083AA1A" w14:textId="77777777" w:rsidR="00DC6259" w:rsidRDefault="00DC6259" w:rsidP="00DC6259">
            <w:pPr>
              <w:pStyle w:val="BodyText"/>
              <w:spacing w:before="118"/>
              <w:jc w:val="center"/>
              <w:rPr>
                <w:b/>
                <w:sz w:val="28"/>
              </w:rPr>
            </w:pPr>
          </w:p>
        </w:tc>
        <w:tc>
          <w:tcPr>
            <w:tcW w:w="7513" w:type="dxa"/>
            <w:vAlign w:val="center"/>
          </w:tcPr>
          <w:p w14:paraId="662194B0" w14:textId="23EE975E"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6.1.3 Application of Engineering Standards</w:t>
            </w:r>
          </w:p>
        </w:tc>
        <w:tc>
          <w:tcPr>
            <w:tcW w:w="1260" w:type="dxa"/>
            <w:vAlign w:val="center"/>
          </w:tcPr>
          <w:p w14:paraId="31521DB2" w14:textId="1331C0CD"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24</w:t>
            </w:r>
          </w:p>
        </w:tc>
      </w:tr>
      <w:tr w:rsidR="00DC6259" w14:paraId="3B0F6061" w14:textId="77777777" w:rsidTr="00D51285">
        <w:trPr>
          <w:trHeight w:val="631"/>
        </w:trPr>
        <w:tc>
          <w:tcPr>
            <w:tcW w:w="1129" w:type="dxa"/>
            <w:vAlign w:val="center"/>
          </w:tcPr>
          <w:p w14:paraId="5335EE8B" w14:textId="77777777" w:rsidR="00DC6259" w:rsidRDefault="00DC6259" w:rsidP="00DC6259">
            <w:pPr>
              <w:pStyle w:val="BodyText"/>
              <w:spacing w:before="118"/>
              <w:jc w:val="center"/>
              <w:rPr>
                <w:b/>
                <w:sz w:val="28"/>
              </w:rPr>
            </w:pPr>
          </w:p>
        </w:tc>
        <w:tc>
          <w:tcPr>
            <w:tcW w:w="7513" w:type="dxa"/>
            <w:vAlign w:val="center"/>
          </w:tcPr>
          <w:p w14:paraId="570D1EDD" w14:textId="76BE2F2B"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6.1.4 Insights into the Industry</w:t>
            </w:r>
          </w:p>
        </w:tc>
        <w:tc>
          <w:tcPr>
            <w:tcW w:w="1260" w:type="dxa"/>
            <w:vAlign w:val="center"/>
          </w:tcPr>
          <w:p w14:paraId="2D65F25B" w14:textId="79247563" w:rsidR="00DC6259" w:rsidRDefault="00DC6259" w:rsidP="00DC6259">
            <w:pPr>
              <w:pStyle w:val="BodyText"/>
              <w:spacing w:before="118"/>
              <w:jc w:val="center"/>
              <w:rPr>
                <w:b/>
                <w:sz w:val="28"/>
              </w:rPr>
            </w:pPr>
            <w:r w:rsidRPr="001544D6">
              <w:rPr>
                <w:rFonts w:ascii="Times New Roman" w:hAnsi="Times New Roman" w:cs="Times New Roman"/>
                <w:kern w:val="0"/>
                <w:lang w:eastAsia="en-GB"/>
                <w14:ligatures w14:val="none"/>
              </w:rPr>
              <w:t>24</w:t>
            </w:r>
          </w:p>
        </w:tc>
      </w:tr>
      <w:tr w:rsidR="00E721DA" w14:paraId="736CB731" w14:textId="77777777" w:rsidTr="00D51285">
        <w:trPr>
          <w:trHeight w:val="631"/>
        </w:trPr>
        <w:tc>
          <w:tcPr>
            <w:tcW w:w="1129" w:type="dxa"/>
            <w:vAlign w:val="center"/>
          </w:tcPr>
          <w:p w14:paraId="2C23F989" w14:textId="77777777" w:rsidR="00E721DA" w:rsidRDefault="00E721DA" w:rsidP="00E721DA">
            <w:pPr>
              <w:pStyle w:val="BodyText"/>
              <w:spacing w:before="118"/>
              <w:jc w:val="center"/>
              <w:rPr>
                <w:b/>
                <w:sz w:val="28"/>
              </w:rPr>
            </w:pPr>
          </w:p>
        </w:tc>
        <w:tc>
          <w:tcPr>
            <w:tcW w:w="7513" w:type="dxa"/>
            <w:vAlign w:val="center"/>
          </w:tcPr>
          <w:p w14:paraId="7B28D2B6" w14:textId="68A1F636" w:rsidR="00E721DA" w:rsidRPr="001544D6" w:rsidRDefault="00E721DA" w:rsidP="00E721DA">
            <w:pPr>
              <w:pStyle w:val="BodyText"/>
              <w:spacing w:before="118"/>
              <w:jc w:val="center"/>
              <w:rPr>
                <w:lang w:eastAsia="en-GB"/>
              </w:rPr>
            </w:pPr>
            <w:r w:rsidRPr="001544D6">
              <w:rPr>
                <w:rFonts w:ascii="Times New Roman" w:hAnsi="Times New Roman" w:cs="Times New Roman"/>
                <w:kern w:val="0"/>
                <w:lang w:eastAsia="en-GB"/>
                <w14:ligatures w14:val="none"/>
              </w:rPr>
              <w:t>6.1.5 Conclusion of Personal Development</w:t>
            </w:r>
          </w:p>
        </w:tc>
        <w:tc>
          <w:tcPr>
            <w:tcW w:w="1260" w:type="dxa"/>
            <w:vAlign w:val="center"/>
          </w:tcPr>
          <w:p w14:paraId="68287711" w14:textId="286F5D78" w:rsidR="00E721DA" w:rsidRPr="001544D6" w:rsidRDefault="00E721DA" w:rsidP="00E721DA">
            <w:pPr>
              <w:pStyle w:val="BodyText"/>
              <w:spacing w:before="118"/>
              <w:jc w:val="center"/>
              <w:rPr>
                <w:lang w:eastAsia="en-GB"/>
              </w:rPr>
            </w:pPr>
            <w:r w:rsidRPr="001544D6">
              <w:rPr>
                <w:rFonts w:ascii="Times New Roman" w:hAnsi="Times New Roman" w:cs="Times New Roman"/>
                <w:kern w:val="0"/>
                <w:lang w:eastAsia="en-GB"/>
                <w14:ligatures w14:val="none"/>
              </w:rPr>
              <w:t>25</w:t>
            </w:r>
          </w:p>
        </w:tc>
      </w:tr>
      <w:tr w:rsidR="00E721DA" w14:paraId="587615C9" w14:textId="77777777" w:rsidTr="00D51285">
        <w:trPr>
          <w:trHeight w:val="631"/>
        </w:trPr>
        <w:tc>
          <w:tcPr>
            <w:tcW w:w="1129" w:type="dxa"/>
            <w:vAlign w:val="center"/>
          </w:tcPr>
          <w:p w14:paraId="19D237F8" w14:textId="77777777" w:rsidR="00E721DA" w:rsidRDefault="00E721DA" w:rsidP="00E721DA">
            <w:pPr>
              <w:pStyle w:val="BodyText"/>
              <w:spacing w:before="118"/>
              <w:jc w:val="center"/>
              <w:rPr>
                <w:b/>
                <w:sz w:val="28"/>
              </w:rPr>
            </w:pPr>
          </w:p>
        </w:tc>
        <w:tc>
          <w:tcPr>
            <w:tcW w:w="7513" w:type="dxa"/>
            <w:vAlign w:val="center"/>
          </w:tcPr>
          <w:p w14:paraId="30B9F26C" w14:textId="536194FE" w:rsidR="00E721DA" w:rsidRPr="001544D6" w:rsidRDefault="00E721DA" w:rsidP="00E721DA">
            <w:pPr>
              <w:pStyle w:val="BodyText"/>
              <w:spacing w:before="118"/>
              <w:jc w:val="center"/>
              <w:rPr>
                <w:lang w:eastAsia="en-GB"/>
              </w:rPr>
            </w:pPr>
            <w:r w:rsidRPr="001544D6">
              <w:rPr>
                <w:rFonts w:ascii="Times New Roman" w:hAnsi="Times New Roman" w:cs="Times New Roman"/>
                <w:kern w:val="0"/>
                <w:lang w:eastAsia="en-GB"/>
                <w14:ligatures w14:val="none"/>
              </w:rPr>
              <w:t>6.1.6 Performance Table for a Scalable E-Learning System</w:t>
            </w:r>
          </w:p>
        </w:tc>
        <w:tc>
          <w:tcPr>
            <w:tcW w:w="1260" w:type="dxa"/>
            <w:vAlign w:val="center"/>
          </w:tcPr>
          <w:p w14:paraId="6895DE17" w14:textId="619DAA4A" w:rsidR="00E721DA" w:rsidRPr="001544D6" w:rsidRDefault="00E721DA" w:rsidP="00E721DA">
            <w:pPr>
              <w:pStyle w:val="BodyText"/>
              <w:spacing w:before="118"/>
              <w:jc w:val="center"/>
              <w:rPr>
                <w:lang w:eastAsia="en-GB"/>
              </w:rPr>
            </w:pPr>
            <w:r w:rsidRPr="001544D6">
              <w:rPr>
                <w:rFonts w:ascii="Times New Roman" w:hAnsi="Times New Roman" w:cs="Times New Roman"/>
                <w:kern w:val="0"/>
                <w:lang w:eastAsia="en-GB"/>
                <w14:ligatures w14:val="none"/>
              </w:rPr>
              <w:t>25</w:t>
            </w:r>
          </w:p>
        </w:tc>
      </w:tr>
      <w:tr w:rsidR="00E721DA" w14:paraId="627053FB" w14:textId="77777777" w:rsidTr="00D51285">
        <w:trPr>
          <w:trHeight w:val="631"/>
        </w:trPr>
        <w:tc>
          <w:tcPr>
            <w:tcW w:w="1129" w:type="dxa"/>
            <w:vAlign w:val="center"/>
          </w:tcPr>
          <w:p w14:paraId="28C0C3CB" w14:textId="77777777" w:rsidR="00E721DA" w:rsidRDefault="00E721DA" w:rsidP="00E721DA">
            <w:pPr>
              <w:pStyle w:val="BodyText"/>
              <w:spacing w:before="118"/>
              <w:jc w:val="center"/>
              <w:rPr>
                <w:b/>
                <w:sz w:val="28"/>
              </w:rPr>
            </w:pPr>
          </w:p>
        </w:tc>
        <w:tc>
          <w:tcPr>
            <w:tcW w:w="7513" w:type="dxa"/>
            <w:vAlign w:val="center"/>
          </w:tcPr>
          <w:p w14:paraId="062409DB" w14:textId="77777777" w:rsidR="00E721DA" w:rsidRPr="001544D6" w:rsidRDefault="00E721DA" w:rsidP="00E721DA">
            <w:pPr>
              <w:pStyle w:val="BodyText"/>
              <w:spacing w:before="118"/>
              <w:jc w:val="center"/>
              <w:rPr>
                <w:lang w:eastAsia="en-GB"/>
              </w:rPr>
            </w:pPr>
          </w:p>
        </w:tc>
        <w:tc>
          <w:tcPr>
            <w:tcW w:w="1260" w:type="dxa"/>
            <w:vAlign w:val="center"/>
          </w:tcPr>
          <w:p w14:paraId="2F9AD87F" w14:textId="77777777" w:rsidR="00E721DA" w:rsidRPr="001544D6" w:rsidRDefault="00E721DA" w:rsidP="00E721DA">
            <w:pPr>
              <w:pStyle w:val="BodyText"/>
              <w:spacing w:before="118"/>
              <w:jc w:val="center"/>
              <w:rPr>
                <w:lang w:eastAsia="en-GB"/>
              </w:rPr>
            </w:pPr>
          </w:p>
        </w:tc>
      </w:tr>
      <w:tr w:rsidR="00E721DA" w14:paraId="2C889511" w14:textId="77777777" w:rsidTr="00D51285">
        <w:trPr>
          <w:trHeight w:val="631"/>
        </w:trPr>
        <w:tc>
          <w:tcPr>
            <w:tcW w:w="1129" w:type="dxa"/>
            <w:vAlign w:val="center"/>
          </w:tcPr>
          <w:p w14:paraId="732E7B40" w14:textId="789AC6CD" w:rsidR="00E721DA" w:rsidRDefault="00E721DA" w:rsidP="00E721DA">
            <w:pPr>
              <w:pStyle w:val="BodyText"/>
              <w:spacing w:before="118"/>
              <w:jc w:val="center"/>
              <w:rPr>
                <w:b/>
                <w:sz w:val="28"/>
              </w:rPr>
            </w:pPr>
            <w:r w:rsidRPr="001544D6">
              <w:rPr>
                <w:rFonts w:ascii="Times New Roman" w:hAnsi="Times New Roman" w:cs="Times New Roman"/>
                <w:kern w:val="0"/>
                <w:lang w:eastAsia="en-GB"/>
                <w14:ligatures w14:val="none"/>
              </w:rPr>
              <w:t>7</w:t>
            </w:r>
          </w:p>
        </w:tc>
        <w:tc>
          <w:tcPr>
            <w:tcW w:w="7513" w:type="dxa"/>
            <w:vAlign w:val="center"/>
          </w:tcPr>
          <w:p w14:paraId="593B3944" w14:textId="64C99238" w:rsidR="00E721DA" w:rsidRPr="001544D6" w:rsidRDefault="00E721DA" w:rsidP="00E721DA">
            <w:pPr>
              <w:pStyle w:val="BodyText"/>
              <w:spacing w:before="118"/>
              <w:jc w:val="center"/>
              <w:rPr>
                <w:lang w:eastAsia="en-GB"/>
              </w:rPr>
            </w:pPr>
            <w:r w:rsidRPr="001544D6">
              <w:rPr>
                <w:rFonts w:ascii="Times New Roman" w:hAnsi="Times New Roman" w:cs="Times New Roman"/>
                <w:b/>
                <w:bCs/>
                <w:kern w:val="0"/>
                <w:lang w:eastAsia="en-GB"/>
                <w14:ligatures w14:val="none"/>
              </w:rPr>
              <w:t>CONCLUSION</w:t>
            </w:r>
          </w:p>
        </w:tc>
        <w:tc>
          <w:tcPr>
            <w:tcW w:w="1260" w:type="dxa"/>
            <w:vAlign w:val="center"/>
          </w:tcPr>
          <w:p w14:paraId="5010B8A6" w14:textId="23FB4FFA" w:rsidR="00E721DA" w:rsidRPr="001544D6" w:rsidRDefault="00E721DA" w:rsidP="00E721DA">
            <w:pPr>
              <w:pStyle w:val="BodyText"/>
              <w:spacing w:before="118"/>
              <w:jc w:val="center"/>
              <w:rPr>
                <w:lang w:eastAsia="en-GB"/>
              </w:rPr>
            </w:pPr>
            <w:r w:rsidRPr="001544D6">
              <w:rPr>
                <w:rFonts w:ascii="Times New Roman" w:hAnsi="Times New Roman" w:cs="Times New Roman"/>
                <w:b/>
                <w:bCs/>
                <w:kern w:val="0"/>
                <w:lang w:eastAsia="en-GB"/>
                <w14:ligatures w14:val="none"/>
              </w:rPr>
              <w:t>26 – 27</w:t>
            </w:r>
          </w:p>
        </w:tc>
      </w:tr>
      <w:tr w:rsidR="00E721DA" w14:paraId="1520ED72" w14:textId="77777777" w:rsidTr="00D51285">
        <w:trPr>
          <w:trHeight w:val="631"/>
        </w:trPr>
        <w:tc>
          <w:tcPr>
            <w:tcW w:w="1129" w:type="dxa"/>
            <w:vAlign w:val="center"/>
          </w:tcPr>
          <w:p w14:paraId="4041514C" w14:textId="77777777" w:rsidR="00E721DA" w:rsidRDefault="00E721DA" w:rsidP="00E721DA">
            <w:pPr>
              <w:pStyle w:val="BodyText"/>
              <w:spacing w:before="118"/>
              <w:jc w:val="center"/>
              <w:rPr>
                <w:b/>
                <w:sz w:val="28"/>
              </w:rPr>
            </w:pPr>
          </w:p>
        </w:tc>
        <w:tc>
          <w:tcPr>
            <w:tcW w:w="7513" w:type="dxa"/>
            <w:vAlign w:val="center"/>
          </w:tcPr>
          <w:p w14:paraId="24D89E9D" w14:textId="77777777" w:rsidR="00E721DA" w:rsidRPr="001544D6" w:rsidRDefault="00E721DA" w:rsidP="00E721DA">
            <w:pPr>
              <w:pStyle w:val="BodyText"/>
              <w:spacing w:before="118"/>
              <w:jc w:val="center"/>
              <w:rPr>
                <w:lang w:eastAsia="en-GB"/>
              </w:rPr>
            </w:pPr>
          </w:p>
        </w:tc>
        <w:tc>
          <w:tcPr>
            <w:tcW w:w="1260" w:type="dxa"/>
            <w:vAlign w:val="center"/>
          </w:tcPr>
          <w:p w14:paraId="2549A3E2" w14:textId="77777777" w:rsidR="00E721DA" w:rsidRPr="001544D6" w:rsidRDefault="00E721DA" w:rsidP="00E721DA">
            <w:pPr>
              <w:pStyle w:val="BodyText"/>
              <w:spacing w:before="118"/>
              <w:jc w:val="center"/>
              <w:rPr>
                <w:lang w:eastAsia="en-GB"/>
              </w:rPr>
            </w:pPr>
          </w:p>
        </w:tc>
      </w:tr>
      <w:tr w:rsidR="00E721DA" w14:paraId="7C52B1A1" w14:textId="77777777" w:rsidTr="00D51285">
        <w:trPr>
          <w:trHeight w:val="631"/>
        </w:trPr>
        <w:tc>
          <w:tcPr>
            <w:tcW w:w="1129" w:type="dxa"/>
            <w:vAlign w:val="center"/>
          </w:tcPr>
          <w:p w14:paraId="513F8450" w14:textId="77777777" w:rsidR="00E721DA" w:rsidRDefault="00E721DA" w:rsidP="00E721DA">
            <w:pPr>
              <w:pStyle w:val="BodyText"/>
              <w:spacing w:before="118"/>
              <w:jc w:val="center"/>
              <w:rPr>
                <w:b/>
                <w:sz w:val="28"/>
              </w:rPr>
            </w:pPr>
          </w:p>
        </w:tc>
        <w:tc>
          <w:tcPr>
            <w:tcW w:w="7513" w:type="dxa"/>
            <w:vAlign w:val="center"/>
          </w:tcPr>
          <w:p w14:paraId="0CC3E4AE" w14:textId="0B756FDE" w:rsidR="00E721DA" w:rsidRPr="001544D6" w:rsidRDefault="00E721DA" w:rsidP="00E721DA">
            <w:pPr>
              <w:pStyle w:val="BodyText"/>
              <w:spacing w:before="118"/>
              <w:jc w:val="center"/>
              <w:rPr>
                <w:lang w:eastAsia="en-GB"/>
              </w:rPr>
            </w:pPr>
            <w:r w:rsidRPr="001544D6">
              <w:rPr>
                <w:rFonts w:ascii="Times New Roman" w:hAnsi="Times New Roman" w:cs="Times New Roman"/>
                <w:b/>
                <w:bCs/>
                <w:kern w:val="0"/>
                <w:lang w:eastAsia="en-GB"/>
                <w14:ligatures w14:val="none"/>
              </w:rPr>
              <w:t>REFERENCES</w:t>
            </w:r>
          </w:p>
        </w:tc>
        <w:tc>
          <w:tcPr>
            <w:tcW w:w="1260" w:type="dxa"/>
            <w:vAlign w:val="center"/>
          </w:tcPr>
          <w:p w14:paraId="5228A51A" w14:textId="33514D39" w:rsidR="00E721DA" w:rsidRPr="001544D6" w:rsidRDefault="00E721DA" w:rsidP="00E721DA">
            <w:pPr>
              <w:pStyle w:val="BodyText"/>
              <w:spacing w:before="118"/>
              <w:jc w:val="center"/>
              <w:rPr>
                <w:lang w:eastAsia="en-GB"/>
              </w:rPr>
            </w:pPr>
            <w:r w:rsidRPr="001544D6">
              <w:rPr>
                <w:rFonts w:ascii="Times New Roman" w:hAnsi="Times New Roman" w:cs="Times New Roman"/>
                <w:b/>
                <w:bCs/>
                <w:kern w:val="0"/>
                <w:lang w:eastAsia="en-GB"/>
                <w14:ligatures w14:val="none"/>
              </w:rPr>
              <w:t>28</w:t>
            </w:r>
          </w:p>
        </w:tc>
      </w:tr>
      <w:tr w:rsidR="00E721DA" w14:paraId="0B8120E2" w14:textId="77777777" w:rsidTr="00D51285">
        <w:trPr>
          <w:trHeight w:val="631"/>
        </w:trPr>
        <w:tc>
          <w:tcPr>
            <w:tcW w:w="1129" w:type="dxa"/>
            <w:vAlign w:val="center"/>
          </w:tcPr>
          <w:p w14:paraId="68841227" w14:textId="77777777" w:rsidR="00E721DA" w:rsidRDefault="00E721DA" w:rsidP="00E721DA">
            <w:pPr>
              <w:pStyle w:val="BodyText"/>
              <w:spacing w:before="118"/>
              <w:jc w:val="center"/>
              <w:rPr>
                <w:b/>
                <w:sz w:val="28"/>
              </w:rPr>
            </w:pPr>
          </w:p>
        </w:tc>
        <w:tc>
          <w:tcPr>
            <w:tcW w:w="7513" w:type="dxa"/>
            <w:vAlign w:val="center"/>
          </w:tcPr>
          <w:p w14:paraId="2DB95303" w14:textId="73D725E3" w:rsidR="00E721DA" w:rsidRPr="001544D6" w:rsidRDefault="00E721DA" w:rsidP="00E721DA">
            <w:pPr>
              <w:pStyle w:val="BodyText"/>
              <w:spacing w:before="118"/>
              <w:jc w:val="center"/>
              <w:rPr>
                <w:b/>
                <w:bCs/>
                <w:lang w:eastAsia="en-GB"/>
              </w:rPr>
            </w:pPr>
            <w:r w:rsidRPr="001544D6">
              <w:rPr>
                <w:rFonts w:ascii="Times New Roman" w:hAnsi="Times New Roman" w:cs="Times New Roman"/>
                <w:b/>
                <w:bCs/>
                <w:kern w:val="0"/>
                <w:lang w:eastAsia="en-GB"/>
                <w14:ligatures w14:val="none"/>
              </w:rPr>
              <w:t>APPENDICES</w:t>
            </w:r>
          </w:p>
        </w:tc>
        <w:tc>
          <w:tcPr>
            <w:tcW w:w="1260" w:type="dxa"/>
            <w:vAlign w:val="center"/>
          </w:tcPr>
          <w:p w14:paraId="39B262B2" w14:textId="1FD5609D" w:rsidR="00E721DA" w:rsidRPr="001544D6" w:rsidRDefault="00E721DA" w:rsidP="00E721DA">
            <w:pPr>
              <w:pStyle w:val="BodyText"/>
              <w:spacing w:before="118"/>
              <w:jc w:val="center"/>
              <w:rPr>
                <w:b/>
                <w:bCs/>
                <w:lang w:eastAsia="en-GB"/>
              </w:rPr>
            </w:pPr>
            <w:r w:rsidRPr="001544D6">
              <w:rPr>
                <w:rFonts w:ascii="Times New Roman" w:hAnsi="Times New Roman" w:cs="Times New Roman"/>
                <w:b/>
                <w:bCs/>
                <w:kern w:val="0"/>
                <w:lang w:eastAsia="en-GB"/>
                <w14:ligatures w14:val="none"/>
              </w:rPr>
              <w:t>29 – 35</w:t>
            </w:r>
          </w:p>
        </w:tc>
      </w:tr>
    </w:tbl>
    <w:p w14:paraId="4D6094E0" w14:textId="77777777" w:rsidR="00A0403F" w:rsidRDefault="00A0403F" w:rsidP="00A0403F">
      <w:pPr>
        <w:pStyle w:val="BodyText"/>
        <w:spacing w:before="118"/>
        <w:ind w:left="567"/>
        <w:jc w:val="center"/>
        <w:rPr>
          <w:b/>
          <w:sz w:val="28"/>
        </w:rPr>
      </w:pPr>
    </w:p>
    <w:p w14:paraId="2FD61CF8" w14:textId="77777777" w:rsidR="00AC0FAB" w:rsidRDefault="00AC0FAB" w:rsidP="00A0403F">
      <w:pPr>
        <w:pStyle w:val="BodyText"/>
        <w:spacing w:before="118"/>
        <w:ind w:left="567"/>
        <w:rPr>
          <w:b/>
          <w:sz w:val="28"/>
        </w:rPr>
      </w:pPr>
    </w:p>
    <w:p w14:paraId="442234F4" w14:textId="77777777" w:rsidR="00AC0FAB" w:rsidRDefault="00AC0FAB" w:rsidP="00A0403F">
      <w:pPr>
        <w:pStyle w:val="BodyText"/>
        <w:spacing w:before="118"/>
        <w:ind w:left="567"/>
        <w:rPr>
          <w:b/>
          <w:sz w:val="28"/>
        </w:rPr>
      </w:pPr>
    </w:p>
    <w:p w14:paraId="6F564CD4" w14:textId="77777777" w:rsidR="00AC0FAB" w:rsidRDefault="00AC0FAB" w:rsidP="00A0403F">
      <w:pPr>
        <w:pStyle w:val="BodyText"/>
        <w:spacing w:before="118"/>
        <w:ind w:left="567"/>
        <w:rPr>
          <w:b/>
          <w:sz w:val="28"/>
        </w:rPr>
      </w:pPr>
    </w:p>
    <w:p w14:paraId="5CCE5933" w14:textId="77777777" w:rsidR="00AC0FAB" w:rsidRDefault="00AC0FAB" w:rsidP="00A0403F">
      <w:pPr>
        <w:pStyle w:val="BodyText"/>
        <w:spacing w:before="118"/>
        <w:ind w:left="567"/>
        <w:rPr>
          <w:b/>
          <w:sz w:val="28"/>
        </w:rPr>
      </w:pPr>
    </w:p>
    <w:p w14:paraId="7340E0DA" w14:textId="77777777" w:rsidR="00AC0FAB" w:rsidRDefault="00AC0FAB" w:rsidP="00A0403F">
      <w:pPr>
        <w:pStyle w:val="BodyText"/>
        <w:spacing w:before="118"/>
        <w:ind w:left="567"/>
        <w:rPr>
          <w:b/>
          <w:sz w:val="28"/>
        </w:rPr>
      </w:pPr>
    </w:p>
    <w:p w14:paraId="038061FF" w14:textId="77777777" w:rsidR="00051021" w:rsidRDefault="00051021" w:rsidP="00A0403F">
      <w:pPr>
        <w:pStyle w:val="BodyText"/>
        <w:spacing w:before="118"/>
        <w:ind w:left="567"/>
        <w:rPr>
          <w:b/>
          <w:sz w:val="28"/>
        </w:rPr>
      </w:pPr>
    </w:p>
    <w:p w14:paraId="7108DCF7" w14:textId="77777777" w:rsidR="00051021" w:rsidRDefault="00051021" w:rsidP="00A0403F">
      <w:pPr>
        <w:pStyle w:val="BodyText"/>
        <w:spacing w:before="118"/>
        <w:ind w:left="567"/>
        <w:rPr>
          <w:b/>
          <w:sz w:val="28"/>
        </w:rPr>
      </w:pPr>
    </w:p>
    <w:p w14:paraId="53F29AD1" w14:textId="77777777" w:rsidR="00051021" w:rsidRDefault="00051021" w:rsidP="00A0403F">
      <w:pPr>
        <w:pStyle w:val="BodyText"/>
        <w:spacing w:before="118"/>
        <w:ind w:left="567"/>
        <w:rPr>
          <w:b/>
          <w:sz w:val="28"/>
        </w:rPr>
      </w:pPr>
    </w:p>
    <w:p w14:paraId="7465B2A1" w14:textId="77777777" w:rsidR="00051021" w:rsidRDefault="00051021" w:rsidP="00A0403F">
      <w:pPr>
        <w:pStyle w:val="BodyText"/>
        <w:spacing w:before="118"/>
        <w:ind w:left="567"/>
        <w:rPr>
          <w:b/>
          <w:sz w:val="28"/>
        </w:rPr>
      </w:pPr>
    </w:p>
    <w:p w14:paraId="407E7BDC" w14:textId="77777777" w:rsidR="00051021" w:rsidRDefault="00051021" w:rsidP="00A0403F">
      <w:pPr>
        <w:pStyle w:val="BodyText"/>
        <w:spacing w:before="118"/>
        <w:ind w:left="567"/>
        <w:rPr>
          <w:b/>
          <w:sz w:val="28"/>
        </w:rPr>
      </w:pPr>
    </w:p>
    <w:p w14:paraId="0F155FFC" w14:textId="77777777" w:rsidR="00051021" w:rsidRDefault="00051021" w:rsidP="00A0403F">
      <w:pPr>
        <w:pStyle w:val="BodyText"/>
        <w:spacing w:before="118"/>
        <w:ind w:left="567"/>
        <w:rPr>
          <w:b/>
          <w:sz w:val="28"/>
        </w:rPr>
      </w:pPr>
    </w:p>
    <w:p w14:paraId="78EF15BF" w14:textId="77777777" w:rsidR="00051021" w:rsidRDefault="00051021" w:rsidP="00A0403F">
      <w:pPr>
        <w:pStyle w:val="BodyText"/>
        <w:spacing w:before="118"/>
        <w:ind w:left="567"/>
        <w:rPr>
          <w:b/>
          <w:sz w:val="28"/>
        </w:rPr>
      </w:pPr>
    </w:p>
    <w:p w14:paraId="1AFEF78B" w14:textId="77777777" w:rsidR="00AC0FAB" w:rsidRDefault="00AC0FAB" w:rsidP="00A0403F">
      <w:pPr>
        <w:pStyle w:val="BodyText"/>
        <w:spacing w:before="118"/>
        <w:ind w:left="567"/>
        <w:rPr>
          <w:b/>
          <w:sz w:val="28"/>
        </w:rPr>
      </w:pPr>
    </w:p>
    <w:p w14:paraId="202330F7" w14:textId="77777777" w:rsidR="00F31C05" w:rsidRDefault="00F31C05" w:rsidP="00AD5F5C">
      <w:pPr>
        <w:tabs>
          <w:tab w:val="left" w:pos="3480"/>
          <w:tab w:val="center" w:pos="4685"/>
        </w:tabs>
        <w:spacing w:after="101" w:line="360" w:lineRule="auto"/>
        <w:ind w:left="567" w:right="375"/>
        <w:jc w:val="center"/>
        <w:rPr>
          <w:b/>
          <w:bCs/>
          <w:sz w:val="28"/>
          <w:szCs w:val="28"/>
        </w:rPr>
      </w:pPr>
    </w:p>
    <w:p w14:paraId="426B5C26" w14:textId="6F2601E2" w:rsidR="00AC0FAB" w:rsidRPr="00853239" w:rsidRDefault="00AC0FAB" w:rsidP="00AD5F5C">
      <w:pPr>
        <w:tabs>
          <w:tab w:val="left" w:pos="3480"/>
          <w:tab w:val="center" w:pos="4685"/>
        </w:tabs>
        <w:spacing w:after="101" w:line="360" w:lineRule="auto"/>
        <w:ind w:left="567" w:right="375"/>
        <w:jc w:val="center"/>
        <w:rPr>
          <w:b/>
          <w:bCs/>
          <w:sz w:val="28"/>
          <w:szCs w:val="28"/>
        </w:rPr>
      </w:pPr>
      <w:r w:rsidRPr="00853239">
        <w:rPr>
          <w:b/>
          <w:bCs/>
          <w:sz w:val="28"/>
          <w:szCs w:val="28"/>
        </w:rPr>
        <w:lastRenderedPageBreak/>
        <w:t>LIST OF TABLES</w:t>
      </w:r>
    </w:p>
    <w:p w14:paraId="2BBAF0AD" w14:textId="77777777" w:rsidR="00AC0FAB" w:rsidRDefault="00AC0FAB" w:rsidP="00A0403F">
      <w:pPr>
        <w:tabs>
          <w:tab w:val="left" w:pos="3480"/>
          <w:tab w:val="center" w:pos="4685"/>
        </w:tabs>
        <w:spacing w:after="101" w:line="360" w:lineRule="auto"/>
        <w:ind w:left="567" w:right="375"/>
        <w:jc w:val="both"/>
        <w:rPr>
          <w:b/>
          <w:bCs/>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63"/>
        <w:gridCol w:w="1559"/>
      </w:tblGrid>
      <w:tr w:rsidR="00AD5F5C" w14:paraId="457DA68D" w14:textId="77777777" w:rsidTr="00F31C05">
        <w:trPr>
          <w:trHeight w:val="629"/>
        </w:trPr>
        <w:tc>
          <w:tcPr>
            <w:tcW w:w="1696" w:type="dxa"/>
            <w:vAlign w:val="center"/>
          </w:tcPr>
          <w:p w14:paraId="7DBA8EAF" w14:textId="0AB0952E" w:rsidR="00AD5F5C" w:rsidRDefault="00493F5A" w:rsidP="00493F5A">
            <w:pPr>
              <w:tabs>
                <w:tab w:val="left" w:pos="3480"/>
                <w:tab w:val="center" w:pos="4685"/>
              </w:tabs>
              <w:spacing w:after="101" w:line="360" w:lineRule="auto"/>
              <w:ind w:right="375"/>
              <w:jc w:val="center"/>
              <w:rPr>
                <w:b/>
                <w:bCs/>
              </w:rPr>
            </w:pPr>
            <w:r>
              <w:rPr>
                <w:rFonts w:ascii="Times New Roman" w:hAnsi="Times New Roman" w:cs="Times New Roman"/>
                <w:b/>
                <w:bCs/>
                <w:kern w:val="0"/>
                <w:lang w:eastAsia="en-GB"/>
                <w14:ligatures w14:val="none"/>
              </w:rPr>
              <w:t>Table</w:t>
            </w:r>
            <w:r w:rsidR="00AD5F5C" w:rsidRPr="001544D6">
              <w:rPr>
                <w:rFonts w:ascii="Times New Roman" w:hAnsi="Times New Roman" w:cs="Times New Roman"/>
                <w:b/>
                <w:bCs/>
                <w:kern w:val="0"/>
                <w:lang w:eastAsia="en-GB"/>
                <w14:ligatures w14:val="none"/>
              </w:rPr>
              <w:t xml:space="preserve"> No.</w:t>
            </w:r>
          </w:p>
        </w:tc>
        <w:tc>
          <w:tcPr>
            <w:tcW w:w="6663" w:type="dxa"/>
            <w:vAlign w:val="center"/>
          </w:tcPr>
          <w:p w14:paraId="7900D6E4" w14:textId="0C2D65B6" w:rsidR="00AD5F5C" w:rsidRDefault="00AD5F5C" w:rsidP="00493F5A">
            <w:pPr>
              <w:tabs>
                <w:tab w:val="left" w:pos="3480"/>
                <w:tab w:val="center" w:pos="4685"/>
              </w:tabs>
              <w:spacing w:after="101" w:line="360" w:lineRule="auto"/>
              <w:ind w:right="375"/>
              <w:jc w:val="center"/>
              <w:rPr>
                <w:b/>
                <w:bCs/>
              </w:rPr>
            </w:pPr>
            <w:r w:rsidRPr="001544D6">
              <w:rPr>
                <w:rFonts w:ascii="Times New Roman" w:hAnsi="Times New Roman" w:cs="Times New Roman"/>
                <w:b/>
                <w:bCs/>
                <w:kern w:val="0"/>
                <w:lang w:eastAsia="en-GB"/>
                <w14:ligatures w14:val="none"/>
              </w:rPr>
              <w:t>T</w:t>
            </w:r>
            <w:r w:rsidR="00493F5A">
              <w:rPr>
                <w:rFonts w:ascii="Times New Roman" w:hAnsi="Times New Roman" w:cs="Times New Roman"/>
                <w:b/>
                <w:bCs/>
                <w:kern w:val="0"/>
                <w:lang w:eastAsia="en-GB"/>
                <w14:ligatures w14:val="none"/>
              </w:rPr>
              <w:t>able Name</w:t>
            </w:r>
          </w:p>
        </w:tc>
        <w:tc>
          <w:tcPr>
            <w:tcW w:w="1559" w:type="dxa"/>
            <w:vAlign w:val="center"/>
          </w:tcPr>
          <w:p w14:paraId="3040EAD4" w14:textId="0DBE58AA" w:rsidR="00AD5F5C" w:rsidRDefault="00AD5F5C" w:rsidP="00493F5A">
            <w:pPr>
              <w:tabs>
                <w:tab w:val="left" w:pos="3480"/>
                <w:tab w:val="center" w:pos="4685"/>
              </w:tabs>
              <w:spacing w:after="101" w:line="360" w:lineRule="auto"/>
              <w:ind w:right="375"/>
              <w:jc w:val="center"/>
              <w:rPr>
                <w:b/>
                <w:bCs/>
              </w:rPr>
            </w:pPr>
            <w:r w:rsidRPr="001544D6">
              <w:rPr>
                <w:rFonts w:ascii="Times New Roman" w:hAnsi="Times New Roman" w:cs="Times New Roman"/>
                <w:b/>
                <w:bCs/>
                <w:kern w:val="0"/>
                <w:lang w:eastAsia="en-GB"/>
                <w14:ligatures w14:val="none"/>
              </w:rPr>
              <w:t>Page No.</w:t>
            </w:r>
          </w:p>
        </w:tc>
      </w:tr>
      <w:tr w:rsidR="00AD5F5C" w14:paraId="703CBA09" w14:textId="77777777" w:rsidTr="00F31C05">
        <w:trPr>
          <w:trHeight w:val="629"/>
        </w:trPr>
        <w:tc>
          <w:tcPr>
            <w:tcW w:w="1696" w:type="dxa"/>
            <w:vAlign w:val="center"/>
          </w:tcPr>
          <w:p w14:paraId="006B3968" w14:textId="5C92A2F9" w:rsidR="00AD5F5C" w:rsidRPr="00774FF8" w:rsidRDefault="00981CDD" w:rsidP="00A321A8">
            <w:pPr>
              <w:tabs>
                <w:tab w:val="left" w:pos="3480"/>
                <w:tab w:val="center" w:pos="4685"/>
              </w:tabs>
              <w:spacing w:after="101" w:line="360" w:lineRule="auto"/>
              <w:ind w:right="375"/>
              <w:jc w:val="center"/>
              <w:rPr>
                <w:rFonts w:ascii="Times New Roman" w:hAnsi="Times New Roman" w:cs="Times New Roman"/>
              </w:rPr>
            </w:pPr>
            <w:r w:rsidRPr="00774FF8">
              <w:rPr>
                <w:rFonts w:ascii="Times New Roman" w:hAnsi="Times New Roman" w:cs="Times New Roman"/>
              </w:rPr>
              <w:t>2.1</w:t>
            </w:r>
          </w:p>
        </w:tc>
        <w:tc>
          <w:tcPr>
            <w:tcW w:w="6663" w:type="dxa"/>
            <w:vAlign w:val="center"/>
          </w:tcPr>
          <w:p w14:paraId="2C85F784" w14:textId="38CF6A11" w:rsidR="00AD5F5C" w:rsidRPr="00774FF8" w:rsidRDefault="00981CDD" w:rsidP="00A321A8">
            <w:pPr>
              <w:tabs>
                <w:tab w:val="left" w:pos="3480"/>
                <w:tab w:val="center" w:pos="4685"/>
              </w:tabs>
              <w:spacing w:after="101" w:line="360" w:lineRule="auto"/>
              <w:ind w:right="375"/>
              <w:jc w:val="center"/>
              <w:rPr>
                <w:rFonts w:ascii="Times New Roman" w:hAnsi="Times New Roman" w:cs="Times New Roman"/>
              </w:rPr>
            </w:pPr>
            <w:r w:rsidRPr="00774FF8">
              <w:rPr>
                <w:rFonts w:ascii="Times New Roman" w:hAnsi="Times New Roman" w:cs="Times New Roman"/>
              </w:rPr>
              <w:t>Course and Subject Details</w:t>
            </w:r>
          </w:p>
        </w:tc>
        <w:tc>
          <w:tcPr>
            <w:tcW w:w="1559" w:type="dxa"/>
            <w:vAlign w:val="center"/>
          </w:tcPr>
          <w:p w14:paraId="2A75474A" w14:textId="44ED0736" w:rsidR="00AD5F5C" w:rsidRPr="00BC5D0A" w:rsidRDefault="00224EFB" w:rsidP="00BC5D0A">
            <w:pPr>
              <w:tabs>
                <w:tab w:val="left" w:pos="3480"/>
                <w:tab w:val="center" w:pos="4685"/>
              </w:tabs>
              <w:spacing w:after="101" w:line="360" w:lineRule="auto"/>
              <w:ind w:right="375"/>
              <w:jc w:val="center"/>
              <w:rPr>
                <w:rFonts w:ascii="Times New Roman" w:hAnsi="Times New Roman" w:cs="Times New Roman"/>
              </w:rPr>
            </w:pPr>
            <w:r w:rsidRPr="00BC5D0A">
              <w:rPr>
                <w:rFonts w:ascii="Times New Roman" w:hAnsi="Times New Roman" w:cs="Times New Roman"/>
              </w:rPr>
              <w:t>7</w:t>
            </w:r>
          </w:p>
        </w:tc>
      </w:tr>
      <w:tr w:rsidR="00AD5F5C" w14:paraId="7F1146DF" w14:textId="77777777" w:rsidTr="00F31C05">
        <w:trPr>
          <w:trHeight w:val="629"/>
        </w:trPr>
        <w:tc>
          <w:tcPr>
            <w:tcW w:w="1696" w:type="dxa"/>
            <w:vAlign w:val="center"/>
          </w:tcPr>
          <w:p w14:paraId="64B9CCC9" w14:textId="5D8B6C78" w:rsidR="00AD5F5C" w:rsidRPr="00774FF8" w:rsidRDefault="00774FF8" w:rsidP="00A321A8">
            <w:pPr>
              <w:tabs>
                <w:tab w:val="left" w:pos="3480"/>
                <w:tab w:val="center" w:pos="4685"/>
              </w:tabs>
              <w:spacing w:after="101" w:line="360" w:lineRule="auto"/>
              <w:ind w:right="375"/>
              <w:jc w:val="center"/>
              <w:rPr>
                <w:rFonts w:ascii="Times New Roman" w:hAnsi="Times New Roman" w:cs="Times New Roman"/>
              </w:rPr>
            </w:pPr>
            <w:r w:rsidRPr="00774FF8">
              <w:rPr>
                <w:rFonts w:ascii="Times New Roman" w:hAnsi="Times New Roman" w:cs="Times New Roman"/>
              </w:rPr>
              <w:t>6.1</w:t>
            </w:r>
          </w:p>
        </w:tc>
        <w:tc>
          <w:tcPr>
            <w:tcW w:w="6663" w:type="dxa"/>
            <w:vAlign w:val="center"/>
          </w:tcPr>
          <w:p w14:paraId="46F237A0" w14:textId="758BB156" w:rsidR="00AD5F5C" w:rsidRPr="00774FF8" w:rsidRDefault="007D5CDF" w:rsidP="00A321A8">
            <w:pPr>
              <w:tabs>
                <w:tab w:val="left" w:pos="3480"/>
                <w:tab w:val="center" w:pos="4685"/>
              </w:tabs>
              <w:spacing w:after="101" w:line="360" w:lineRule="auto"/>
              <w:ind w:right="375"/>
              <w:jc w:val="center"/>
              <w:rPr>
                <w:rFonts w:ascii="Times New Roman" w:hAnsi="Times New Roman" w:cs="Times New Roman"/>
              </w:rPr>
            </w:pPr>
            <w:r w:rsidRPr="00774FF8">
              <w:rPr>
                <w:rFonts w:ascii="Times New Roman" w:hAnsi="Times New Roman" w:cs="Times New Roman"/>
              </w:rPr>
              <w:t>Performance Table for Student Academic Performance Dashboard</w:t>
            </w:r>
          </w:p>
        </w:tc>
        <w:tc>
          <w:tcPr>
            <w:tcW w:w="1559" w:type="dxa"/>
            <w:vAlign w:val="center"/>
          </w:tcPr>
          <w:p w14:paraId="554CD196" w14:textId="4D06D791" w:rsidR="00AD5F5C" w:rsidRPr="00BC5D0A" w:rsidRDefault="00BC5D0A" w:rsidP="00BC5D0A">
            <w:pPr>
              <w:tabs>
                <w:tab w:val="left" w:pos="3480"/>
                <w:tab w:val="center" w:pos="4685"/>
              </w:tabs>
              <w:spacing w:after="101" w:line="360" w:lineRule="auto"/>
              <w:ind w:right="375"/>
              <w:jc w:val="center"/>
              <w:rPr>
                <w:rFonts w:ascii="Times New Roman" w:hAnsi="Times New Roman" w:cs="Times New Roman"/>
              </w:rPr>
            </w:pPr>
            <w:r w:rsidRPr="00BC5D0A">
              <w:rPr>
                <w:rFonts w:ascii="Times New Roman" w:hAnsi="Times New Roman" w:cs="Times New Roman"/>
              </w:rPr>
              <w:t>13</w:t>
            </w:r>
          </w:p>
        </w:tc>
      </w:tr>
    </w:tbl>
    <w:p w14:paraId="356E3DBD" w14:textId="77777777" w:rsidR="00AD5F5C" w:rsidRPr="00713FE7" w:rsidRDefault="00AD5F5C" w:rsidP="00A0403F">
      <w:pPr>
        <w:tabs>
          <w:tab w:val="left" w:pos="3480"/>
          <w:tab w:val="center" w:pos="4685"/>
        </w:tabs>
        <w:spacing w:after="101" w:line="360" w:lineRule="auto"/>
        <w:ind w:left="567" w:right="375"/>
        <w:jc w:val="both"/>
        <w:rPr>
          <w:b/>
          <w:bCs/>
        </w:rPr>
      </w:pPr>
    </w:p>
    <w:p w14:paraId="1454A8A2" w14:textId="77777777" w:rsidR="00AC0FAB" w:rsidRDefault="00AC0FAB" w:rsidP="00A0403F">
      <w:pPr>
        <w:tabs>
          <w:tab w:val="left" w:pos="3480"/>
          <w:tab w:val="center" w:pos="4685"/>
        </w:tabs>
        <w:spacing w:after="101" w:line="360" w:lineRule="auto"/>
        <w:ind w:left="567" w:right="375"/>
        <w:jc w:val="both"/>
        <w:rPr>
          <w:b/>
          <w:bCs/>
        </w:rPr>
      </w:pPr>
    </w:p>
    <w:p w14:paraId="20DC45B0" w14:textId="77777777" w:rsidR="00A776A6" w:rsidRDefault="00A776A6" w:rsidP="00A0403F">
      <w:pPr>
        <w:tabs>
          <w:tab w:val="left" w:pos="3480"/>
          <w:tab w:val="center" w:pos="4685"/>
        </w:tabs>
        <w:spacing w:after="101" w:line="360" w:lineRule="auto"/>
        <w:ind w:left="567" w:right="375"/>
        <w:jc w:val="both"/>
        <w:rPr>
          <w:b/>
          <w:bCs/>
        </w:rPr>
      </w:pPr>
    </w:p>
    <w:p w14:paraId="2C5164B0" w14:textId="77777777" w:rsidR="00A776A6" w:rsidRDefault="00A776A6" w:rsidP="00A0403F">
      <w:pPr>
        <w:tabs>
          <w:tab w:val="left" w:pos="3480"/>
          <w:tab w:val="center" w:pos="4685"/>
        </w:tabs>
        <w:spacing w:after="101" w:line="360" w:lineRule="auto"/>
        <w:ind w:left="567" w:right="375"/>
        <w:jc w:val="both"/>
        <w:rPr>
          <w:b/>
          <w:bCs/>
        </w:rPr>
      </w:pPr>
    </w:p>
    <w:p w14:paraId="4A1D3725" w14:textId="77777777" w:rsidR="00A776A6" w:rsidRDefault="00A776A6" w:rsidP="00A0403F">
      <w:pPr>
        <w:tabs>
          <w:tab w:val="left" w:pos="3480"/>
          <w:tab w:val="center" w:pos="4685"/>
        </w:tabs>
        <w:spacing w:after="101" w:line="360" w:lineRule="auto"/>
        <w:ind w:left="567" w:right="375"/>
        <w:jc w:val="both"/>
        <w:rPr>
          <w:b/>
          <w:bCs/>
        </w:rPr>
      </w:pPr>
    </w:p>
    <w:p w14:paraId="7832919C" w14:textId="77777777" w:rsidR="00A776A6" w:rsidRDefault="00A776A6" w:rsidP="00A0403F">
      <w:pPr>
        <w:tabs>
          <w:tab w:val="left" w:pos="3480"/>
          <w:tab w:val="center" w:pos="4685"/>
        </w:tabs>
        <w:spacing w:after="101" w:line="360" w:lineRule="auto"/>
        <w:ind w:left="567" w:right="375"/>
        <w:jc w:val="both"/>
        <w:rPr>
          <w:b/>
          <w:bCs/>
        </w:rPr>
      </w:pPr>
    </w:p>
    <w:p w14:paraId="3E891D06" w14:textId="77777777" w:rsidR="00A776A6" w:rsidRDefault="00A776A6" w:rsidP="00A0403F">
      <w:pPr>
        <w:tabs>
          <w:tab w:val="left" w:pos="3480"/>
          <w:tab w:val="center" w:pos="4685"/>
        </w:tabs>
        <w:spacing w:after="101" w:line="360" w:lineRule="auto"/>
        <w:ind w:left="567" w:right="375"/>
        <w:jc w:val="both"/>
        <w:rPr>
          <w:b/>
          <w:bCs/>
        </w:rPr>
      </w:pPr>
    </w:p>
    <w:p w14:paraId="72CD9D44" w14:textId="77777777" w:rsidR="00A776A6" w:rsidRDefault="00A776A6" w:rsidP="00A0403F">
      <w:pPr>
        <w:tabs>
          <w:tab w:val="left" w:pos="3480"/>
          <w:tab w:val="center" w:pos="4685"/>
        </w:tabs>
        <w:spacing w:after="101" w:line="360" w:lineRule="auto"/>
        <w:ind w:left="567" w:right="375"/>
        <w:jc w:val="both"/>
        <w:rPr>
          <w:b/>
          <w:bCs/>
        </w:rPr>
      </w:pPr>
    </w:p>
    <w:p w14:paraId="7751A83C" w14:textId="77777777" w:rsidR="00A776A6" w:rsidRDefault="00A776A6" w:rsidP="00A0403F">
      <w:pPr>
        <w:tabs>
          <w:tab w:val="left" w:pos="3480"/>
          <w:tab w:val="center" w:pos="4685"/>
        </w:tabs>
        <w:spacing w:after="101" w:line="360" w:lineRule="auto"/>
        <w:ind w:left="567" w:right="375"/>
        <w:jc w:val="both"/>
        <w:rPr>
          <w:b/>
          <w:bCs/>
        </w:rPr>
      </w:pPr>
    </w:p>
    <w:p w14:paraId="0459318B" w14:textId="77777777" w:rsidR="00A776A6" w:rsidRDefault="00A776A6" w:rsidP="00A0403F">
      <w:pPr>
        <w:tabs>
          <w:tab w:val="left" w:pos="3480"/>
          <w:tab w:val="center" w:pos="4685"/>
        </w:tabs>
        <w:spacing w:after="101" w:line="360" w:lineRule="auto"/>
        <w:ind w:left="567" w:right="375"/>
        <w:jc w:val="both"/>
        <w:rPr>
          <w:b/>
          <w:bCs/>
        </w:rPr>
      </w:pPr>
    </w:p>
    <w:p w14:paraId="4303419A" w14:textId="77777777" w:rsidR="00A776A6" w:rsidRDefault="00A776A6" w:rsidP="00A0403F">
      <w:pPr>
        <w:tabs>
          <w:tab w:val="left" w:pos="3480"/>
          <w:tab w:val="center" w:pos="4685"/>
        </w:tabs>
        <w:spacing w:after="101" w:line="360" w:lineRule="auto"/>
        <w:ind w:left="567" w:right="375"/>
        <w:jc w:val="both"/>
        <w:rPr>
          <w:b/>
          <w:bCs/>
        </w:rPr>
      </w:pPr>
    </w:p>
    <w:p w14:paraId="5144436E" w14:textId="77777777" w:rsidR="00A776A6" w:rsidRDefault="00A776A6" w:rsidP="00A0403F">
      <w:pPr>
        <w:tabs>
          <w:tab w:val="left" w:pos="3480"/>
          <w:tab w:val="center" w:pos="4685"/>
        </w:tabs>
        <w:spacing w:after="101" w:line="360" w:lineRule="auto"/>
        <w:ind w:left="567" w:right="375"/>
        <w:jc w:val="both"/>
        <w:rPr>
          <w:b/>
          <w:bCs/>
        </w:rPr>
      </w:pPr>
    </w:p>
    <w:p w14:paraId="024CF175" w14:textId="77777777" w:rsidR="00A776A6" w:rsidRDefault="00A776A6" w:rsidP="00A0403F">
      <w:pPr>
        <w:tabs>
          <w:tab w:val="left" w:pos="3480"/>
          <w:tab w:val="center" w:pos="4685"/>
        </w:tabs>
        <w:spacing w:after="101" w:line="360" w:lineRule="auto"/>
        <w:ind w:left="567" w:right="375"/>
        <w:jc w:val="both"/>
        <w:rPr>
          <w:b/>
          <w:bCs/>
        </w:rPr>
      </w:pPr>
    </w:p>
    <w:p w14:paraId="5C20E40C" w14:textId="77777777" w:rsidR="00A776A6" w:rsidRDefault="00A776A6" w:rsidP="00A0403F">
      <w:pPr>
        <w:tabs>
          <w:tab w:val="left" w:pos="3480"/>
          <w:tab w:val="center" w:pos="4685"/>
        </w:tabs>
        <w:spacing w:after="101" w:line="360" w:lineRule="auto"/>
        <w:ind w:left="567" w:right="375"/>
        <w:jc w:val="both"/>
        <w:rPr>
          <w:b/>
          <w:bCs/>
        </w:rPr>
      </w:pPr>
    </w:p>
    <w:p w14:paraId="5953C41E" w14:textId="77777777" w:rsidR="00A776A6" w:rsidRDefault="00A776A6" w:rsidP="00A0403F">
      <w:pPr>
        <w:tabs>
          <w:tab w:val="left" w:pos="3480"/>
          <w:tab w:val="center" w:pos="4685"/>
        </w:tabs>
        <w:spacing w:after="101" w:line="360" w:lineRule="auto"/>
        <w:ind w:left="567" w:right="375"/>
        <w:jc w:val="both"/>
        <w:rPr>
          <w:b/>
          <w:bCs/>
        </w:rPr>
      </w:pPr>
    </w:p>
    <w:p w14:paraId="3A1BBF0A" w14:textId="77777777" w:rsidR="00A776A6" w:rsidRDefault="00A776A6" w:rsidP="00A0403F">
      <w:pPr>
        <w:tabs>
          <w:tab w:val="left" w:pos="3480"/>
          <w:tab w:val="center" w:pos="4685"/>
        </w:tabs>
        <w:spacing w:after="101" w:line="360" w:lineRule="auto"/>
        <w:ind w:left="567" w:right="375"/>
        <w:jc w:val="both"/>
        <w:rPr>
          <w:b/>
          <w:bCs/>
        </w:rPr>
      </w:pPr>
    </w:p>
    <w:p w14:paraId="2CD8C552" w14:textId="77777777" w:rsidR="00A776A6" w:rsidRDefault="00A776A6" w:rsidP="00A0403F">
      <w:pPr>
        <w:tabs>
          <w:tab w:val="left" w:pos="3480"/>
          <w:tab w:val="center" w:pos="4685"/>
        </w:tabs>
        <w:spacing w:after="101" w:line="360" w:lineRule="auto"/>
        <w:ind w:left="567" w:right="375"/>
        <w:jc w:val="both"/>
        <w:rPr>
          <w:b/>
          <w:bCs/>
        </w:rPr>
      </w:pPr>
    </w:p>
    <w:p w14:paraId="6778A90A" w14:textId="77777777" w:rsidR="00A776A6" w:rsidRDefault="00A776A6" w:rsidP="00A0403F">
      <w:pPr>
        <w:tabs>
          <w:tab w:val="left" w:pos="3480"/>
          <w:tab w:val="center" w:pos="4685"/>
        </w:tabs>
        <w:spacing w:after="101" w:line="360" w:lineRule="auto"/>
        <w:ind w:left="567" w:right="375"/>
        <w:jc w:val="both"/>
        <w:rPr>
          <w:b/>
          <w:bCs/>
        </w:rPr>
      </w:pPr>
    </w:p>
    <w:p w14:paraId="7DE9CD23" w14:textId="77777777" w:rsidR="00A776A6" w:rsidRDefault="00A776A6" w:rsidP="00A0403F">
      <w:pPr>
        <w:tabs>
          <w:tab w:val="left" w:pos="3480"/>
          <w:tab w:val="center" w:pos="4685"/>
        </w:tabs>
        <w:spacing w:after="101" w:line="360" w:lineRule="auto"/>
        <w:ind w:left="567" w:right="375"/>
        <w:jc w:val="both"/>
        <w:rPr>
          <w:b/>
          <w:bCs/>
        </w:rPr>
      </w:pPr>
    </w:p>
    <w:p w14:paraId="122341CB" w14:textId="77777777" w:rsidR="00A776A6" w:rsidRDefault="00A776A6" w:rsidP="00A0403F">
      <w:pPr>
        <w:tabs>
          <w:tab w:val="left" w:pos="3480"/>
          <w:tab w:val="center" w:pos="4685"/>
        </w:tabs>
        <w:spacing w:after="101" w:line="360" w:lineRule="auto"/>
        <w:ind w:left="567" w:right="375"/>
        <w:jc w:val="both"/>
        <w:rPr>
          <w:b/>
          <w:bCs/>
        </w:rPr>
      </w:pPr>
    </w:p>
    <w:p w14:paraId="0ED61763" w14:textId="256078BB" w:rsidR="00AC0FAB" w:rsidRDefault="00AC0FAB" w:rsidP="00A776A6">
      <w:pPr>
        <w:tabs>
          <w:tab w:val="left" w:pos="3480"/>
          <w:tab w:val="center" w:pos="4685"/>
        </w:tabs>
        <w:spacing w:after="101" w:line="360" w:lineRule="auto"/>
        <w:ind w:left="567" w:right="375"/>
        <w:jc w:val="center"/>
        <w:rPr>
          <w:b/>
          <w:bCs/>
          <w:sz w:val="28"/>
          <w:szCs w:val="28"/>
        </w:rPr>
      </w:pPr>
      <w:r w:rsidRPr="00853239">
        <w:rPr>
          <w:b/>
          <w:bCs/>
          <w:sz w:val="28"/>
          <w:szCs w:val="28"/>
        </w:rPr>
        <w:lastRenderedPageBreak/>
        <w:t>LIST OF FIGURES</w:t>
      </w:r>
    </w:p>
    <w:p w14:paraId="2368391F" w14:textId="77777777" w:rsidR="00A776A6" w:rsidRDefault="00A776A6" w:rsidP="00A776A6">
      <w:pPr>
        <w:tabs>
          <w:tab w:val="left" w:pos="3480"/>
          <w:tab w:val="center" w:pos="4685"/>
        </w:tabs>
        <w:spacing w:after="101" w:line="360" w:lineRule="auto"/>
        <w:ind w:left="567" w:right="375"/>
        <w:jc w:val="center"/>
        <w:rPr>
          <w:b/>
          <w:bCs/>
          <w:sz w:val="28"/>
          <w:szCs w:val="2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12"/>
        <w:gridCol w:w="1843"/>
      </w:tblGrid>
      <w:tr w:rsidR="00B02A33" w14:paraId="13F118DF" w14:textId="77777777" w:rsidTr="00F31C05">
        <w:trPr>
          <w:trHeight w:val="629"/>
        </w:trPr>
        <w:tc>
          <w:tcPr>
            <w:tcW w:w="1980" w:type="dxa"/>
            <w:vAlign w:val="center"/>
          </w:tcPr>
          <w:p w14:paraId="6FD136B1" w14:textId="144FBA2E" w:rsidR="00B02A33" w:rsidRDefault="000C19A5" w:rsidP="00B02A33">
            <w:pPr>
              <w:tabs>
                <w:tab w:val="left" w:pos="3480"/>
                <w:tab w:val="center" w:pos="4685"/>
              </w:tabs>
              <w:spacing w:after="101" w:line="360" w:lineRule="auto"/>
              <w:ind w:right="375"/>
              <w:jc w:val="center"/>
              <w:rPr>
                <w:sz w:val="28"/>
                <w:szCs w:val="28"/>
              </w:rPr>
            </w:pPr>
            <w:r>
              <w:rPr>
                <w:rFonts w:ascii="Times New Roman" w:hAnsi="Times New Roman" w:cs="Times New Roman"/>
                <w:b/>
                <w:bCs/>
                <w:kern w:val="0"/>
                <w:lang w:eastAsia="en-GB"/>
                <w14:ligatures w14:val="none"/>
              </w:rPr>
              <w:t>Figure</w:t>
            </w:r>
            <w:r w:rsidR="00B02A33" w:rsidRPr="001544D6">
              <w:rPr>
                <w:rFonts w:ascii="Times New Roman" w:hAnsi="Times New Roman" w:cs="Times New Roman"/>
                <w:b/>
                <w:bCs/>
                <w:kern w:val="0"/>
                <w:lang w:eastAsia="en-GB"/>
                <w14:ligatures w14:val="none"/>
              </w:rPr>
              <w:t xml:space="preserve"> No.</w:t>
            </w:r>
          </w:p>
        </w:tc>
        <w:tc>
          <w:tcPr>
            <w:tcW w:w="5812" w:type="dxa"/>
            <w:vAlign w:val="center"/>
          </w:tcPr>
          <w:p w14:paraId="482C1DC2" w14:textId="393E66D6" w:rsidR="00B02A33" w:rsidRDefault="000C19A5" w:rsidP="00B02A33">
            <w:pPr>
              <w:tabs>
                <w:tab w:val="left" w:pos="3480"/>
                <w:tab w:val="center" w:pos="4685"/>
              </w:tabs>
              <w:spacing w:after="101" w:line="360" w:lineRule="auto"/>
              <w:ind w:right="375"/>
              <w:jc w:val="center"/>
              <w:rPr>
                <w:sz w:val="28"/>
                <w:szCs w:val="28"/>
              </w:rPr>
            </w:pPr>
            <w:r>
              <w:rPr>
                <w:rFonts w:ascii="Times New Roman" w:hAnsi="Times New Roman" w:cs="Times New Roman"/>
                <w:b/>
                <w:bCs/>
                <w:kern w:val="0"/>
                <w:lang w:eastAsia="en-GB"/>
                <w14:ligatures w14:val="none"/>
              </w:rPr>
              <w:t xml:space="preserve">Figure </w:t>
            </w:r>
            <w:r w:rsidR="00B02A33">
              <w:rPr>
                <w:rFonts w:ascii="Times New Roman" w:hAnsi="Times New Roman" w:cs="Times New Roman"/>
                <w:b/>
                <w:bCs/>
                <w:kern w:val="0"/>
                <w:lang w:eastAsia="en-GB"/>
                <w14:ligatures w14:val="none"/>
              </w:rPr>
              <w:t>Name</w:t>
            </w:r>
          </w:p>
        </w:tc>
        <w:tc>
          <w:tcPr>
            <w:tcW w:w="1843" w:type="dxa"/>
            <w:vAlign w:val="center"/>
          </w:tcPr>
          <w:p w14:paraId="5F7E863F" w14:textId="6394E938" w:rsidR="00B02A33" w:rsidRDefault="00B02A33" w:rsidP="00B02A33">
            <w:pPr>
              <w:tabs>
                <w:tab w:val="left" w:pos="3480"/>
                <w:tab w:val="center" w:pos="4685"/>
              </w:tabs>
              <w:spacing w:after="101" w:line="360" w:lineRule="auto"/>
              <w:ind w:right="375"/>
              <w:jc w:val="center"/>
              <w:rPr>
                <w:sz w:val="28"/>
                <w:szCs w:val="28"/>
              </w:rPr>
            </w:pPr>
            <w:r w:rsidRPr="001544D6">
              <w:rPr>
                <w:rFonts w:ascii="Times New Roman" w:hAnsi="Times New Roman" w:cs="Times New Roman"/>
                <w:b/>
                <w:bCs/>
                <w:kern w:val="0"/>
                <w:lang w:eastAsia="en-GB"/>
                <w14:ligatures w14:val="none"/>
              </w:rPr>
              <w:t>Page No.</w:t>
            </w:r>
          </w:p>
        </w:tc>
      </w:tr>
      <w:tr w:rsidR="00B02A33" w14:paraId="5BEB1DD9" w14:textId="77777777" w:rsidTr="00F31C05">
        <w:trPr>
          <w:trHeight w:val="629"/>
        </w:trPr>
        <w:tc>
          <w:tcPr>
            <w:tcW w:w="1980" w:type="dxa"/>
            <w:vAlign w:val="center"/>
          </w:tcPr>
          <w:p w14:paraId="2353F1C3" w14:textId="4EF2DA33" w:rsidR="00B02A33" w:rsidRPr="004375FF" w:rsidRDefault="004375FF"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2.3.1</w:t>
            </w:r>
          </w:p>
        </w:tc>
        <w:tc>
          <w:tcPr>
            <w:tcW w:w="5812" w:type="dxa"/>
            <w:vAlign w:val="center"/>
          </w:tcPr>
          <w:p w14:paraId="666E9C01" w14:textId="55A9A8DF" w:rsidR="00B02A33" w:rsidRPr="004375FF" w:rsidRDefault="004375FF"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Architecture Diagram of student academic performance</w:t>
            </w:r>
          </w:p>
        </w:tc>
        <w:tc>
          <w:tcPr>
            <w:tcW w:w="1843" w:type="dxa"/>
            <w:vAlign w:val="center"/>
          </w:tcPr>
          <w:p w14:paraId="3C63CE38" w14:textId="2FDE3175" w:rsidR="00B02A33" w:rsidRPr="00B127A9" w:rsidRDefault="00E9217B" w:rsidP="00B02A33">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4</w:t>
            </w:r>
          </w:p>
        </w:tc>
      </w:tr>
      <w:tr w:rsidR="00B02A33" w14:paraId="1CCB38AC" w14:textId="77777777" w:rsidTr="00F31C05">
        <w:trPr>
          <w:trHeight w:val="629"/>
        </w:trPr>
        <w:tc>
          <w:tcPr>
            <w:tcW w:w="1980" w:type="dxa"/>
            <w:vAlign w:val="center"/>
          </w:tcPr>
          <w:p w14:paraId="65E4F010" w14:textId="4FC8C37D" w:rsidR="00B02A33" w:rsidRPr="004375FF" w:rsidRDefault="00AE02E2"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A1</w:t>
            </w:r>
          </w:p>
        </w:tc>
        <w:tc>
          <w:tcPr>
            <w:tcW w:w="5812" w:type="dxa"/>
            <w:vAlign w:val="center"/>
          </w:tcPr>
          <w:p w14:paraId="1ADA74AD" w14:textId="6E0228C7" w:rsidR="00B02A33" w:rsidRPr="004375FF" w:rsidRDefault="00C53F4C"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Dataset of Student’s Academic Performance</w:t>
            </w:r>
          </w:p>
        </w:tc>
        <w:tc>
          <w:tcPr>
            <w:tcW w:w="1843" w:type="dxa"/>
            <w:vAlign w:val="center"/>
          </w:tcPr>
          <w:p w14:paraId="49BAC2AD" w14:textId="29728FD4" w:rsidR="00B02A33" w:rsidRPr="00B127A9" w:rsidRDefault="00B127A9" w:rsidP="00B02A33">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19</w:t>
            </w:r>
          </w:p>
        </w:tc>
      </w:tr>
      <w:tr w:rsidR="00B02A33" w14:paraId="1210E9E8" w14:textId="77777777" w:rsidTr="00F31C05">
        <w:trPr>
          <w:trHeight w:val="629"/>
        </w:trPr>
        <w:tc>
          <w:tcPr>
            <w:tcW w:w="1980" w:type="dxa"/>
            <w:vAlign w:val="center"/>
          </w:tcPr>
          <w:p w14:paraId="3B49DF73" w14:textId="23C02FB6" w:rsidR="00B02A33" w:rsidRPr="004375FF" w:rsidRDefault="00C53F4C"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A2</w:t>
            </w:r>
          </w:p>
        </w:tc>
        <w:tc>
          <w:tcPr>
            <w:tcW w:w="5812" w:type="dxa"/>
            <w:vAlign w:val="center"/>
          </w:tcPr>
          <w:p w14:paraId="1C0E04C3" w14:textId="19B99235" w:rsidR="00B02A33" w:rsidRPr="004375FF" w:rsidRDefault="00C53F4C"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Study Hours vs Mark Distribution</w:t>
            </w:r>
            <w:r w:rsidR="001175EE" w:rsidRPr="004375FF">
              <w:rPr>
                <w:rFonts w:ascii="Times New Roman" w:hAnsi="Times New Roman" w:cs="Times New Roman"/>
              </w:rPr>
              <w:t xml:space="preserve"> of Individual Student</w:t>
            </w:r>
          </w:p>
        </w:tc>
        <w:tc>
          <w:tcPr>
            <w:tcW w:w="1843" w:type="dxa"/>
            <w:vAlign w:val="center"/>
          </w:tcPr>
          <w:p w14:paraId="60D97957" w14:textId="68315DAE" w:rsidR="00B02A33" w:rsidRPr="00B127A9" w:rsidRDefault="00B127A9" w:rsidP="00B02A33">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19</w:t>
            </w:r>
          </w:p>
        </w:tc>
      </w:tr>
      <w:tr w:rsidR="00B02A33" w14:paraId="26CEE6BF" w14:textId="77777777" w:rsidTr="00F31C05">
        <w:trPr>
          <w:trHeight w:val="629"/>
        </w:trPr>
        <w:tc>
          <w:tcPr>
            <w:tcW w:w="1980" w:type="dxa"/>
            <w:vAlign w:val="center"/>
          </w:tcPr>
          <w:p w14:paraId="2DEA20F4" w14:textId="064898F3" w:rsidR="00B02A33" w:rsidRPr="004375FF" w:rsidRDefault="00C53F4C"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A3</w:t>
            </w:r>
          </w:p>
        </w:tc>
        <w:tc>
          <w:tcPr>
            <w:tcW w:w="5812" w:type="dxa"/>
            <w:vAlign w:val="center"/>
          </w:tcPr>
          <w:p w14:paraId="09FF08E9" w14:textId="7CCB3CE2" w:rsidR="00B02A33" w:rsidRPr="004375FF" w:rsidRDefault="001175EE"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Study Hours vs Mark Distribution of the Whole Class</w:t>
            </w:r>
          </w:p>
        </w:tc>
        <w:tc>
          <w:tcPr>
            <w:tcW w:w="1843" w:type="dxa"/>
            <w:vAlign w:val="center"/>
          </w:tcPr>
          <w:p w14:paraId="18058513" w14:textId="63B797CA" w:rsidR="00B02A33" w:rsidRPr="00B127A9" w:rsidRDefault="00B127A9" w:rsidP="00B02A33">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20</w:t>
            </w:r>
          </w:p>
        </w:tc>
      </w:tr>
      <w:tr w:rsidR="00B02A33" w14:paraId="3B723B17" w14:textId="77777777" w:rsidTr="00F31C05">
        <w:trPr>
          <w:trHeight w:val="629"/>
        </w:trPr>
        <w:tc>
          <w:tcPr>
            <w:tcW w:w="1980" w:type="dxa"/>
            <w:vAlign w:val="center"/>
          </w:tcPr>
          <w:p w14:paraId="6A76F3BE" w14:textId="3A7B6976" w:rsidR="00B02A33" w:rsidRPr="004375FF" w:rsidRDefault="001175EE"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A4</w:t>
            </w:r>
          </w:p>
        </w:tc>
        <w:tc>
          <w:tcPr>
            <w:tcW w:w="5812" w:type="dxa"/>
            <w:vAlign w:val="center"/>
          </w:tcPr>
          <w:p w14:paraId="7071AF5D" w14:textId="361B3B8F" w:rsidR="00B02A33" w:rsidRPr="004375FF" w:rsidRDefault="001175EE"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Gender Distribution</w:t>
            </w:r>
          </w:p>
        </w:tc>
        <w:tc>
          <w:tcPr>
            <w:tcW w:w="1843" w:type="dxa"/>
            <w:vAlign w:val="center"/>
          </w:tcPr>
          <w:p w14:paraId="54617FD7" w14:textId="6002A27B" w:rsidR="00B02A33" w:rsidRPr="00B127A9" w:rsidRDefault="00B127A9" w:rsidP="00B02A33">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20</w:t>
            </w:r>
          </w:p>
        </w:tc>
      </w:tr>
      <w:tr w:rsidR="00B02A33" w14:paraId="1F211EDF" w14:textId="77777777" w:rsidTr="00F31C05">
        <w:trPr>
          <w:trHeight w:val="629"/>
        </w:trPr>
        <w:tc>
          <w:tcPr>
            <w:tcW w:w="1980" w:type="dxa"/>
            <w:vAlign w:val="center"/>
          </w:tcPr>
          <w:p w14:paraId="1BCD7FD9" w14:textId="7FAF56E9" w:rsidR="00B02A33" w:rsidRPr="004375FF" w:rsidRDefault="007939E6"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A5</w:t>
            </w:r>
          </w:p>
        </w:tc>
        <w:tc>
          <w:tcPr>
            <w:tcW w:w="5812" w:type="dxa"/>
            <w:vAlign w:val="center"/>
          </w:tcPr>
          <w:p w14:paraId="35AE59F6" w14:textId="23A7791D" w:rsidR="00B02A33" w:rsidRPr="004375FF" w:rsidRDefault="007939E6" w:rsidP="00B02A33">
            <w:pPr>
              <w:tabs>
                <w:tab w:val="left" w:pos="3480"/>
                <w:tab w:val="center" w:pos="4685"/>
              </w:tabs>
              <w:spacing w:after="101" w:line="360" w:lineRule="auto"/>
              <w:ind w:right="375"/>
              <w:jc w:val="center"/>
              <w:rPr>
                <w:rFonts w:ascii="Times New Roman" w:hAnsi="Times New Roman" w:cs="Times New Roman"/>
              </w:rPr>
            </w:pPr>
            <w:r w:rsidRPr="004375FF">
              <w:rPr>
                <w:rFonts w:ascii="Times New Roman" w:hAnsi="Times New Roman" w:cs="Times New Roman"/>
              </w:rPr>
              <w:t>Department wise Average Performance</w:t>
            </w:r>
          </w:p>
        </w:tc>
        <w:tc>
          <w:tcPr>
            <w:tcW w:w="1843" w:type="dxa"/>
            <w:vAlign w:val="center"/>
          </w:tcPr>
          <w:p w14:paraId="7CBDF9B2" w14:textId="4C74795E" w:rsidR="00B02A33" w:rsidRPr="00B127A9" w:rsidRDefault="00B127A9" w:rsidP="00B02A33">
            <w:pPr>
              <w:tabs>
                <w:tab w:val="left" w:pos="3480"/>
                <w:tab w:val="center" w:pos="4685"/>
              </w:tabs>
              <w:spacing w:after="101" w:line="360" w:lineRule="auto"/>
              <w:ind w:right="375"/>
              <w:jc w:val="center"/>
              <w:rPr>
                <w:rFonts w:ascii="Times New Roman" w:hAnsi="Times New Roman" w:cs="Times New Roman"/>
              </w:rPr>
            </w:pPr>
            <w:r w:rsidRPr="00B127A9">
              <w:rPr>
                <w:rFonts w:ascii="Times New Roman" w:hAnsi="Times New Roman" w:cs="Times New Roman"/>
              </w:rPr>
              <w:t>21</w:t>
            </w:r>
          </w:p>
        </w:tc>
      </w:tr>
    </w:tbl>
    <w:p w14:paraId="4BD70D28" w14:textId="77777777" w:rsidR="00A776A6" w:rsidRPr="00853239" w:rsidRDefault="00A776A6" w:rsidP="00A776A6">
      <w:pPr>
        <w:tabs>
          <w:tab w:val="left" w:pos="3480"/>
          <w:tab w:val="center" w:pos="4685"/>
        </w:tabs>
        <w:spacing w:after="101" w:line="360" w:lineRule="auto"/>
        <w:ind w:left="567" w:right="375"/>
        <w:jc w:val="center"/>
        <w:rPr>
          <w:sz w:val="28"/>
          <w:szCs w:val="28"/>
        </w:rPr>
      </w:pPr>
    </w:p>
    <w:p w14:paraId="464BDDD9" w14:textId="77777777" w:rsidR="00AC0FAB" w:rsidRPr="00713FE7" w:rsidRDefault="00AC0FAB" w:rsidP="00A0403F">
      <w:pPr>
        <w:tabs>
          <w:tab w:val="left" w:pos="3480"/>
          <w:tab w:val="center" w:pos="4685"/>
        </w:tabs>
        <w:spacing w:after="101" w:line="360" w:lineRule="auto"/>
        <w:ind w:left="567" w:right="375"/>
        <w:jc w:val="both"/>
        <w:rPr>
          <w:b/>
          <w:bCs/>
        </w:rPr>
      </w:pPr>
      <w:r w:rsidRPr="00713FE7">
        <w:t xml:space="preserve">       </w:t>
      </w:r>
    </w:p>
    <w:p w14:paraId="03764C92" w14:textId="77777777" w:rsidR="00AC0FAB" w:rsidRDefault="00AC0FAB" w:rsidP="00A0403F">
      <w:pPr>
        <w:spacing w:line="360" w:lineRule="auto"/>
        <w:ind w:left="567"/>
      </w:pPr>
    </w:p>
    <w:p w14:paraId="6A1394EE" w14:textId="77777777" w:rsidR="000C19A5" w:rsidRDefault="000C19A5" w:rsidP="00A0403F">
      <w:pPr>
        <w:spacing w:line="360" w:lineRule="auto"/>
        <w:ind w:left="567"/>
      </w:pPr>
    </w:p>
    <w:p w14:paraId="5AF32CA0" w14:textId="77777777" w:rsidR="000C19A5" w:rsidRDefault="000C19A5" w:rsidP="00A0403F">
      <w:pPr>
        <w:spacing w:line="360" w:lineRule="auto"/>
        <w:ind w:left="567"/>
      </w:pPr>
    </w:p>
    <w:p w14:paraId="328A9133" w14:textId="77777777" w:rsidR="000C19A5" w:rsidRDefault="000C19A5" w:rsidP="00A0403F">
      <w:pPr>
        <w:spacing w:line="360" w:lineRule="auto"/>
        <w:ind w:left="567"/>
      </w:pPr>
    </w:p>
    <w:p w14:paraId="2308F5A3" w14:textId="77777777" w:rsidR="000C19A5" w:rsidRDefault="000C19A5" w:rsidP="00A0403F">
      <w:pPr>
        <w:spacing w:line="360" w:lineRule="auto"/>
        <w:ind w:left="567"/>
      </w:pPr>
    </w:p>
    <w:p w14:paraId="69551B08" w14:textId="77777777" w:rsidR="000C19A5" w:rsidRDefault="000C19A5" w:rsidP="00A0403F">
      <w:pPr>
        <w:spacing w:line="360" w:lineRule="auto"/>
        <w:ind w:left="567"/>
      </w:pPr>
    </w:p>
    <w:p w14:paraId="37C386E6" w14:textId="77777777" w:rsidR="000C19A5" w:rsidRDefault="000C19A5" w:rsidP="00A0403F">
      <w:pPr>
        <w:spacing w:line="360" w:lineRule="auto"/>
        <w:ind w:left="567"/>
      </w:pPr>
    </w:p>
    <w:p w14:paraId="1AF0436C" w14:textId="77777777" w:rsidR="000C19A5" w:rsidRDefault="000C19A5" w:rsidP="00A0403F">
      <w:pPr>
        <w:spacing w:line="360" w:lineRule="auto"/>
        <w:ind w:left="567"/>
      </w:pPr>
    </w:p>
    <w:p w14:paraId="427076BF" w14:textId="77777777" w:rsidR="000C19A5" w:rsidRDefault="000C19A5" w:rsidP="00A0403F">
      <w:pPr>
        <w:spacing w:line="360" w:lineRule="auto"/>
        <w:ind w:left="567"/>
      </w:pPr>
    </w:p>
    <w:p w14:paraId="5E056C8A" w14:textId="77777777" w:rsidR="000C19A5" w:rsidRDefault="000C19A5" w:rsidP="00A0403F">
      <w:pPr>
        <w:spacing w:line="360" w:lineRule="auto"/>
        <w:ind w:left="567"/>
      </w:pPr>
    </w:p>
    <w:p w14:paraId="5B72CA92" w14:textId="77777777" w:rsidR="000C19A5" w:rsidRDefault="000C19A5" w:rsidP="00A0403F">
      <w:pPr>
        <w:spacing w:line="360" w:lineRule="auto"/>
        <w:ind w:left="567"/>
      </w:pPr>
    </w:p>
    <w:p w14:paraId="627C6075" w14:textId="77777777" w:rsidR="000C19A5" w:rsidRDefault="000C19A5" w:rsidP="00A0403F">
      <w:pPr>
        <w:spacing w:line="360" w:lineRule="auto"/>
        <w:ind w:left="567"/>
      </w:pPr>
    </w:p>
    <w:p w14:paraId="419554D8" w14:textId="77777777" w:rsidR="000C19A5" w:rsidRDefault="000C19A5" w:rsidP="00A0403F">
      <w:pPr>
        <w:spacing w:line="360" w:lineRule="auto"/>
        <w:ind w:left="567"/>
      </w:pPr>
    </w:p>
    <w:p w14:paraId="18BA4427" w14:textId="77777777" w:rsidR="000C19A5" w:rsidRDefault="000C19A5" w:rsidP="00A0403F">
      <w:pPr>
        <w:spacing w:line="360" w:lineRule="auto"/>
        <w:ind w:left="567"/>
      </w:pPr>
    </w:p>
    <w:p w14:paraId="5C816867" w14:textId="77777777" w:rsidR="000C19A5" w:rsidRDefault="000C19A5" w:rsidP="00A0403F">
      <w:pPr>
        <w:spacing w:line="360" w:lineRule="auto"/>
        <w:ind w:left="567"/>
      </w:pPr>
    </w:p>
    <w:p w14:paraId="6C643ED3" w14:textId="6B8F312D" w:rsidR="00AC0FAB" w:rsidRPr="00BF72A9" w:rsidRDefault="00AC0FAB" w:rsidP="000C19A5">
      <w:pPr>
        <w:spacing w:before="100" w:beforeAutospacing="1" w:after="100" w:afterAutospacing="1" w:line="360" w:lineRule="auto"/>
        <w:ind w:left="567"/>
        <w:jc w:val="center"/>
        <w:outlineLvl w:val="1"/>
        <w:rPr>
          <w:b/>
          <w:bCs/>
        </w:rPr>
      </w:pPr>
      <w:r w:rsidRPr="00713FE7">
        <w:rPr>
          <w:b/>
          <w:bCs/>
        </w:rPr>
        <w:lastRenderedPageBreak/>
        <w:t>LIST OF ABBREVIATIONS</w:t>
      </w:r>
    </w:p>
    <w:tbl>
      <w:tblPr>
        <w:tblW w:w="0" w:type="auto"/>
        <w:tblCellSpacing w:w="15" w:type="dxa"/>
        <w:tblInd w:w="846" w:type="dxa"/>
        <w:tblCellMar>
          <w:top w:w="15" w:type="dxa"/>
          <w:left w:w="15" w:type="dxa"/>
          <w:bottom w:w="15" w:type="dxa"/>
          <w:right w:w="15" w:type="dxa"/>
        </w:tblCellMar>
        <w:tblLook w:val="04A0" w:firstRow="1" w:lastRow="0" w:firstColumn="1" w:lastColumn="0" w:noHBand="0" w:noVBand="1"/>
      </w:tblPr>
      <w:tblGrid>
        <w:gridCol w:w="2380"/>
        <w:gridCol w:w="6838"/>
      </w:tblGrid>
      <w:tr w:rsidR="0000653B" w:rsidRPr="00713FE7" w14:paraId="5CC804C7" w14:textId="77777777" w:rsidTr="00F31C05">
        <w:trPr>
          <w:trHeight w:val="629"/>
          <w:tblHeader/>
          <w:tblCellSpacing w:w="15" w:type="dxa"/>
        </w:trPr>
        <w:tc>
          <w:tcPr>
            <w:tcW w:w="2331" w:type="dxa"/>
            <w:vAlign w:val="center"/>
            <w:hideMark/>
          </w:tcPr>
          <w:p w14:paraId="5CCB10EC" w14:textId="77777777" w:rsidR="0000653B" w:rsidRPr="0000653B" w:rsidRDefault="0000653B" w:rsidP="00A0403F">
            <w:pPr>
              <w:ind w:left="567" w:right="377"/>
              <w:jc w:val="center"/>
              <w:rPr>
                <w:b/>
                <w:bCs/>
              </w:rPr>
            </w:pPr>
            <w:r w:rsidRPr="0000653B">
              <w:rPr>
                <w:b/>
                <w:bCs/>
              </w:rPr>
              <w:t>Abbreviation</w:t>
            </w:r>
          </w:p>
        </w:tc>
        <w:tc>
          <w:tcPr>
            <w:tcW w:w="6793" w:type="dxa"/>
            <w:vAlign w:val="center"/>
            <w:hideMark/>
          </w:tcPr>
          <w:p w14:paraId="755519B4" w14:textId="77777777" w:rsidR="0000653B" w:rsidRPr="0000653B" w:rsidRDefault="0000653B" w:rsidP="00A0403F">
            <w:pPr>
              <w:ind w:left="567"/>
              <w:jc w:val="center"/>
              <w:rPr>
                <w:b/>
                <w:bCs/>
              </w:rPr>
            </w:pPr>
            <w:r w:rsidRPr="0000653B">
              <w:rPr>
                <w:b/>
                <w:bCs/>
              </w:rPr>
              <w:t>Full Form</w:t>
            </w:r>
          </w:p>
        </w:tc>
      </w:tr>
      <w:tr w:rsidR="0000653B" w:rsidRPr="00713FE7" w14:paraId="68B73A01" w14:textId="77777777" w:rsidTr="00F31C05">
        <w:trPr>
          <w:trHeight w:val="629"/>
          <w:tblCellSpacing w:w="15" w:type="dxa"/>
        </w:trPr>
        <w:tc>
          <w:tcPr>
            <w:tcW w:w="2331" w:type="dxa"/>
            <w:vAlign w:val="center"/>
            <w:hideMark/>
          </w:tcPr>
          <w:p w14:paraId="006C1FD6" w14:textId="77777777" w:rsidR="0000653B" w:rsidRPr="0000653B" w:rsidRDefault="0000653B" w:rsidP="00A0403F">
            <w:pPr>
              <w:ind w:left="567" w:right="377"/>
            </w:pPr>
            <w:r w:rsidRPr="0000653B">
              <w:t>AI</w:t>
            </w:r>
          </w:p>
        </w:tc>
        <w:tc>
          <w:tcPr>
            <w:tcW w:w="6793" w:type="dxa"/>
            <w:vAlign w:val="center"/>
            <w:hideMark/>
          </w:tcPr>
          <w:p w14:paraId="4F0E0A8A" w14:textId="77777777" w:rsidR="0000653B" w:rsidRPr="0000653B" w:rsidRDefault="0000653B" w:rsidP="00A0403F">
            <w:pPr>
              <w:ind w:left="567"/>
            </w:pPr>
            <w:r w:rsidRPr="0000653B">
              <w:t>Artificial Intelligence</w:t>
            </w:r>
          </w:p>
        </w:tc>
      </w:tr>
      <w:tr w:rsidR="0000653B" w:rsidRPr="00713FE7" w14:paraId="68A6EA20" w14:textId="77777777" w:rsidTr="00F31C05">
        <w:trPr>
          <w:trHeight w:val="629"/>
          <w:tblCellSpacing w:w="15" w:type="dxa"/>
        </w:trPr>
        <w:tc>
          <w:tcPr>
            <w:tcW w:w="2331" w:type="dxa"/>
            <w:vAlign w:val="center"/>
            <w:hideMark/>
          </w:tcPr>
          <w:p w14:paraId="583936EA" w14:textId="77777777" w:rsidR="0000653B" w:rsidRPr="0000653B" w:rsidRDefault="0000653B" w:rsidP="00A0403F">
            <w:pPr>
              <w:ind w:left="567" w:right="377"/>
            </w:pPr>
            <w:r w:rsidRPr="0000653B">
              <w:t>CGPA</w:t>
            </w:r>
          </w:p>
        </w:tc>
        <w:tc>
          <w:tcPr>
            <w:tcW w:w="6793" w:type="dxa"/>
            <w:vAlign w:val="center"/>
            <w:hideMark/>
          </w:tcPr>
          <w:p w14:paraId="25FCA732" w14:textId="77777777" w:rsidR="0000653B" w:rsidRPr="0000653B" w:rsidRDefault="0000653B" w:rsidP="00A0403F">
            <w:pPr>
              <w:ind w:left="567"/>
            </w:pPr>
            <w:r w:rsidRPr="0000653B">
              <w:t>Cumulative Grade Point Average</w:t>
            </w:r>
          </w:p>
        </w:tc>
      </w:tr>
      <w:tr w:rsidR="0000653B" w:rsidRPr="00713FE7" w14:paraId="1AA40F4E" w14:textId="77777777" w:rsidTr="00F31C05">
        <w:trPr>
          <w:trHeight w:val="629"/>
          <w:tblCellSpacing w:w="15" w:type="dxa"/>
        </w:trPr>
        <w:tc>
          <w:tcPr>
            <w:tcW w:w="2331" w:type="dxa"/>
            <w:vAlign w:val="center"/>
            <w:hideMark/>
          </w:tcPr>
          <w:p w14:paraId="6670B9F8" w14:textId="77777777" w:rsidR="0000653B" w:rsidRPr="0000653B" w:rsidRDefault="0000653B" w:rsidP="00A0403F">
            <w:pPr>
              <w:ind w:left="567" w:right="377"/>
            </w:pPr>
            <w:r w:rsidRPr="0000653B">
              <w:t>CO</w:t>
            </w:r>
          </w:p>
        </w:tc>
        <w:tc>
          <w:tcPr>
            <w:tcW w:w="6793" w:type="dxa"/>
            <w:vAlign w:val="center"/>
            <w:hideMark/>
          </w:tcPr>
          <w:p w14:paraId="0D9B51F6" w14:textId="77777777" w:rsidR="0000653B" w:rsidRPr="0000653B" w:rsidRDefault="0000653B" w:rsidP="00A0403F">
            <w:pPr>
              <w:ind w:left="567"/>
            </w:pPr>
            <w:r w:rsidRPr="0000653B">
              <w:t>Course Outcome</w:t>
            </w:r>
          </w:p>
        </w:tc>
      </w:tr>
      <w:tr w:rsidR="0000653B" w:rsidRPr="00713FE7" w14:paraId="532EF010" w14:textId="77777777" w:rsidTr="00F31C05">
        <w:trPr>
          <w:trHeight w:val="629"/>
          <w:tblCellSpacing w:w="15" w:type="dxa"/>
        </w:trPr>
        <w:tc>
          <w:tcPr>
            <w:tcW w:w="2331" w:type="dxa"/>
            <w:vAlign w:val="center"/>
            <w:hideMark/>
          </w:tcPr>
          <w:p w14:paraId="22EBDB02" w14:textId="77777777" w:rsidR="0000653B" w:rsidRPr="0000653B" w:rsidRDefault="0000653B" w:rsidP="00A0403F">
            <w:pPr>
              <w:ind w:left="567" w:right="377"/>
            </w:pPr>
            <w:r w:rsidRPr="0000653B">
              <w:t>CSV</w:t>
            </w:r>
          </w:p>
        </w:tc>
        <w:tc>
          <w:tcPr>
            <w:tcW w:w="6793" w:type="dxa"/>
            <w:vAlign w:val="center"/>
            <w:hideMark/>
          </w:tcPr>
          <w:p w14:paraId="4D3DB3FE" w14:textId="77777777" w:rsidR="0000653B" w:rsidRPr="0000653B" w:rsidRDefault="0000653B" w:rsidP="00A0403F">
            <w:pPr>
              <w:ind w:left="567"/>
            </w:pPr>
            <w:r w:rsidRPr="0000653B">
              <w:t>Comma-Separated Values</w:t>
            </w:r>
          </w:p>
        </w:tc>
      </w:tr>
      <w:tr w:rsidR="0000653B" w:rsidRPr="00713FE7" w14:paraId="0B313655" w14:textId="77777777" w:rsidTr="00F31C05">
        <w:trPr>
          <w:trHeight w:val="629"/>
          <w:tblCellSpacing w:w="15" w:type="dxa"/>
        </w:trPr>
        <w:tc>
          <w:tcPr>
            <w:tcW w:w="2331" w:type="dxa"/>
            <w:vAlign w:val="center"/>
            <w:hideMark/>
          </w:tcPr>
          <w:p w14:paraId="4ABC7904" w14:textId="77777777" w:rsidR="0000653B" w:rsidRPr="0000653B" w:rsidRDefault="0000653B" w:rsidP="00A0403F">
            <w:pPr>
              <w:ind w:left="567" w:right="377"/>
            </w:pPr>
            <w:r w:rsidRPr="0000653B">
              <w:t>DBMS</w:t>
            </w:r>
          </w:p>
        </w:tc>
        <w:tc>
          <w:tcPr>
            <w:tcW w:w="6793" w:type="dxa"/>
            <w:vAlign w:val="center"/>
            <w:hideMark/>
          </w:tcPr>
          <w:p w14:paraId="3B7B7B2D" w14:textId="77777777" w:rsidR="0000653B" w:rsidRPr="0000653B" w:rsidRDefault="0000653B" w:rsidP="00A0403F">
            <w:pPr>
              <w:ind w:left="567"/>
            </w:pPr>
            <w:r w:rsidRPr="0000653B">
              <w:t>Database Management System</w:t>
            </w:r>
          </w:p>
        </w:tc>
      </w:tr>
      <w:tr w:rsidR="0000653B" w:rsidRPr="00713FE7" w14:paraId="143EA1EB" w14:textId="77777777" w:rsidTr="00F31C05">
        <w:trPr>
          <w:trHeight w:val="629"/>
          <w:tblCellSpacing w:w="15" w:type="dxa"/>
        </w:trPr>
        <w:tc>
          <w:tcPr>
            <w:tcW w:w="2331" w:type="dxa"/>
            <w:vAlign w:val="center"/>
            <w:hideMark/>
          </w:tcPr>
          <w:p w14:paraId="79FE0B34" w14:textId="77777777" w:rsidR="0000653B" w:rsidRPr="0000653B" w:rsidRDefault="0000653B" w:rsidP="00A0403F">
            <w:pPr>
              <w:ind w:left="567" w:right="377"/>
            </w:pPr>
            <w:r w:rsidRPr="0000653B">
              <w:t>ETL</w:t>
            </w:r>
          </w:p>
        </w:tc>
        <w:tc>
          <w:tcPr>
            <w:tcW w:w="6793" w:type="dxa"/>
            <w:vAlign w:val="center"/>
            <w:hideMark/>
          </w:tcPr>
          <w:p w14:paraId="2200D02A" w14:textId="77777777" w:rsidR="0000653B" w:rsidRPr="0000653B" w:rsidRDefault="0000653B" w:rsidP="00A0403F">
            <w:pPr>
              <w:ind w:left="567"/>
            </w:pPr>
            <w:r w:rsidRPr="0000653B">
              <w:t>Extract, Transform, Load</w:t>
            </w:r>
          </w:p>
        </w:tc>
      </w:tr>
      <w:tr w:rsidR="0000653B" w:rsidRPr="00713FE7" w14:paraId="5C2D192E" w14:textId="77777777" w:rsidTr="00F31C05">
        <w:trPr>
          <w:trHeight w:val="629"/>
          <w:tblCellSpacing w:w="15" w:type="dxa"/>
        </w:trPr>
        <w:tc>
          <w:tcPr>
            <w:tcW w:w="2331" w:type="dxa"/>
            <w:vAlign w:val="center"/>
            <w:hideMark/>
          </w:tcPr>
          <w:p w14:paraId="41D672DD" w14:textId="77777777" w:rsidR="0000653B" w:rsidRPr="0000653B" w:rsidRDefault="0000653B" w:rsidP="00A0403F">
            <w:pPr>
              <w:ind w:left="567" w:right="377"/>
            </w:pPr>
            <w:r w:rsidRPr="0000653B">
              <w:t>GPA</w:t>
            </w:r>
          </w:p>
        </w:tc>
        <w:tc>
          <w:tcPr>
            <w:tcW w:w="6793" w:type="dxa"/>
            <w:vAlign w:val="center"/>
            <w:hideMark/>
          </w:tcPr>
          <w:p w14:paraId="5B014E7E" w14:textId="77777777" w:rsidR="0000653B" w:rsidRPr="0000653B" w:rsidRDefault="0000653B" w:rsidP="00A0403F">
            <w:pPr>
              <w:ind w:left="567"/>
            </w:pPr>
            <w:r w:rsidRPr="0000653B">
              <w:t>Grade Point Average</w:t>
            </w:r>
          </w:p>
        </w:tc>
      </w:tr>
    </w:tbl>
    <w:p w14:paraId="492BD8A5" w14:textId="77777777" w:rsidR="00AC0FAB" w:rsidRDefault="00AC0FAB" w:rsidP="00A0403F">
      <w:pPr>
        <w:pStyle w:val="BodyText"/>
        <w:spacing w:line="360" w:lineRule="auto"/>
        <w:ind w:left="567" w:right="310"/>
        <w:rPr>
          <w:b/>
          <w:sz w:val="28"/>
        </w:rPr>
      </w:pPr>
    </w:p>
    <w:p w14:paraId="3223111A" w14:textId="77777777" w:rsidR="00122FA8" w:rsidRDefault="00122FA8" w:rsidP="00A0403F">
      <w:pPr>
        <w:pStyle w:val="BodyText"/>
        <w:spacing w:line="360" w:lineRule="auto"/>
        <w:ind w:left="567" w:right="310"/>
        <w:rPr>
          <w:b/>
          <w:sz w:val="28"/>
        </w:rPr>
      </w:pPr>
    </w:p>
    <w:sectPr w:rsidR="00122FA8" w:rsidSect="00B127A9">
      <w:headerReference w:type="default" r:id="rId13"/>
      <w:pgSz w:w="12240" w:h="15840"/>
      <w:pgMar w:top="1380" w:right="720" w:bottom="980" w:left="720" w:header="709" w:footer="709" w:gutter="0"/>
      <w:pgNumType w:fmt="lowerRoman" w:start="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2DDAE" w14:textId="77777777" w:rsidR="00095811" w:rsidRDefault="00095811">
      <w:r>
        <w:separator/>
      </w:r>
    </w:p>
  </w:endnote>
  <w:endnote w:type="continuationSeparator" w:id="0">
    <w:p w14:paraId="2805F598" w14:textId="77777777" w:rsidR="00095811" w:rsidRDefault="0009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19095"/>
      <w:docPartObj>
        <w:docPartGallery w:val="Page Numbers (Bottom of Page)"/>
        <w:docPartUnique/>
      </w:docPartObj>
    </w:sdtPr>
    <w:sdtEndPr>
      <w:rPr>
        <w:noProof/>
      </w:rPr>
    </w:sdtEndPr>
    <w:sdtContent>
      <w:p w14:paraId="5CA5390D" w14:textId="1CEED598" w:rsidR="00B127A9" w:rsidRDefault="00B127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953C15" w14:textId="77777777" w:rsidR="00423758" w:rsidRDefault="00423758" w:rsidP="00423758">
    <w:pPr>
      <w:pStyle w:val="BodyText"/>
      <w:spacing w:line="14" w:lineRule="auto"/>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4293418"/>
      <w:docPartObj>
        <w:docPartGallery w:val="Page Numbers (Bottom of Page)"/>
        <w:docPartUnique/>
      </w:docPartObj>
    </w:sdtPr>
    <w:sdtContent>
      <w:p w14:paraId="763CD2D8" w14:textId="77777777" w:rsidR="00423758" w:rsidRDefault="00423758" w:rsidP="004068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718DB3" w14:textId="77777777" w:rsidR="00423758" w:rsidRDefault="00423758" w:rsidP="0042375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3947125"/>
      <w:docPartObj>
        <w:docPartGallery w:val="Page Numbers (Bottom of Page)"/>
        <w:docPartUnique/>
      </w:docPartObj>
    </w:sdtPr>
    <w:sdtContent>
      <w:p w14:paraId="7FEAEF26" w14:textId="77777777" w:rsidR="00423758" w:rsidRDefault="00423758" w:rsidP="004237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72E587DA" w14:textId="77777777" w:rsidR="00005786" w:rsidRDefault="00005786" w:rsidP="00423758">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7A014" w14:textId="77777777" w:rsidR="00095811" w:rsidRDefault="00095811">
      <w:r>
        <w:separator/>
      </w:r>
    </w:p>
  </w:footnote>
  <w:footnote w:type="continuationSeparator" w:id="0">
    <w:p w14:paraId="273474AE" w14:textId="77777777" w:rsidR="00095811" w:rsidRDefault="00095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0D3D" w14:textId="77777777" w:rsidR="00005786" w:rsidRDefault="00005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2"/>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1" w15:restartNumberingAfterBreak="0">
    <w:nsid w:val="9C8AC8EF"/>
    <w:multiLevelType w:val="multilevel"/>
    <w:tmpl w:val="9C8AC8EF"/>
    <w:lvl w:ilvl="0">
      <w:numFmt w:val="bullet"/>
      <w:lvlText w:val="o"/>
      <w:lvlJc w:val="left"/>
      <w:pPr>
        <w:ind w:left="720" w:hanging="361"/>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1728" w:hanging="361"/>
      </w:pPr>
      <w:rPr>
        <w:rFonts w:hint="default"/>
        <w:lang w:val="en-US" w:eastAsia="en-US" w:bidi="ar-SA"/>
      </w:rPr>
    </w:lvl>
    <w:lvl w:ilvl="2">
      <w:numFmt w:val="bullet"/>
      <w:lvlText w:val="•"/>
      <w:lvlJc w:val="left"/>
      <w:pPr>
        <w:ind w:left="2736" w:hanging="361"/>
      </w:pPr>
      <w:rPr>
        <w:rFonts w:hint="default"/>
        <w:lang w:val="en-US" w:eastAsia="en-US" w:bidi="ar-SA"/>
      </w:rPr>
    </w:lvl>
    <w:lvl w:ilvl="3">
      <w:numFmt w:val="bullet"/>
      <w:lvlText w:val="•"/>
      <w:lvlJc w:val="left"/>
      <w:pPr>
        <w:ind w:left="3744" w:hanging="361"/>
      </w:pPr>
      <w:rPr>
        <w:rFonts w:hint="default"/>
        <w:lang w:val="en-US" w:eastAsia="en-US" w:bidi="ar-SA"/>
      </w:rPr>
    </w:lvl>
    <w:lvl w:ilvl="4">
      <w:numFmt w:val="bullet"/>
      <w:lvlText w:val="•"/>
      <w:lvlJc w:val="left"/>
      <w:pPr>
        <w:ind w:left="4752"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768" w:hanging="361"/>
      </w:pPr>
      <w:rPr>
        <w:rFonts w:hint="default"/>
        <w:lang w:val="en-US" w:eastAsia="en-US" w:bidi="ar-SA"/>
      </w:rPr>
    </w:lvl>
    <w:lvl w:ilvl="7">
      <w:numFmt w:val="bullet"/>
      <w:lvlText w:val="•"/>
      <w:lvlJc w:val="left"/>
      <w:pPr>
        <w:ind w:left="777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2" w15:restartNumberingAfterBreak="0">
    <w:nsid w:val="B0F1ACD9"/>
    <w:multiLevelType w:val="multilevel"/>
    <w:tmpl w:val="B0F1ACD9"/>
    <w:lvl w:ilvl="0">
      <w:start w:val="6"/>
      <w:numFmt w:val="decimal"/>
      <w:lvlText w:val="%1"/>
      <w:lvlJc w:val="left"/>
      <w:pPr>
        <w:ind w:left="1132"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3" w15:restartNumberingAfterBreak="0">
    <w:nsid w:val="B5E306ED"/>
    <w:multiLevelType w:val="multilevel"/>
    <w:tmpl w:val="B5E306ED"/>
    <w:lvl w:ilvl="0">
      <w:start w:val="5"/>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4" w15:restartNumberingAfterBreak="0">
    <w:nsid w:val="BE923771"/>
    <w:multiLevelType w:val="multilevel"/>
    <w:tmpl w:val="BE923771"/>
    <w:lvl w:ilvl="0">
      <w:start w:val="2"/>
      <w:numFmt w:val="decimal"/>
      <w:lvlText w:val="%1."/>
      <w:lvlJc w:val="left"/>
      <w:pPr>
        <w:ind w:left="950"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944" w:hanging="240"/>
      </w:pPr>
      <w:rPr>
        <w:rFonts w:hint="default"/>
        <w:lang w:val="en-US" w:eastAsia="en-US" w:bidi="ar-SA"/>
      </w:rPr>
    </w:lvl>
    <w:lvl w:ilvl="2">
      <w:numFmt w:val="bullet"/>
      <w:lvlText w:val="•"/>
      <w:lvlJc w:val="left"/>
      <w:pPr>
        <w:ind w:left="2928" w:hanging="240"/>
      </w:pPr>
      <w:rPr>
        <w:rFonts w:hint="default"/>
        <w:lang w:val="en-US" w:eastAsia="en-US" w:bidi="ar-SA"/>
      </w:rPr>
    </w:lvl>
    <w:lvl w:ilvl="3">
      <w:numFmt w:val="bullet"/>
      <w:lvlText w:val="•"/>
      <w:lvlJc w:val="left"/>
      <w:pPr>
        <w:ind w:left="3912" w:hanging="240"/>
      </w:pPr>
      <w:rPr>
        <w:rFonts w:hint="default"/>
        <w:lang w:val="en-US" w:eastAsia="en-US" w:bidi="ar-SA"/>
      </w:rPr>
    </w:lvl>
    <w:lvl w:ilvl="4">
      <w:numFmt w:val="bullet"/>
      <w:lvlText w:val="•"/>
      <w:lvlJc w:val="left"/>
      <w:pPr>
        <w:ind w:left="4896" w:hanging="240"/>
      </w:pPr>
      <w:rPr>
        <w:rFonts w:hint="default"/>
        <w:lang w:val="en-US" w:eastAsia="en-US" w:bidi="ar-SA"/>
      </w:rPr>
    </w:lvl>
    <w:lvl w:ilvl="5">
      <w:numFmt w:val="bullet"/>
      <w:lvlText w:val="•"/>
      <w:lvlJc w:val="left"/>
      <w:pPr>
        <w:ind w:left="5880" w:hanging="240"/>
      </w:pPr>
      <w:rPr>
        <w:rFonts w:hint="default"/>
        <w:lang w:val="en-US" w:eastAsia="en-US" w:bidi="ar-SA"/>
      </w:rPr>
    </w:lvl>
    <w:lvl w:ilvl="6">
      <w:numFmt w:val="bullet"/>
      <w:lvlText w:val="•"/>
      <w:lvlJc w:val="left"/>
      <w:pPr>
        <w:ind w:left="6864" w:hanging="240"/>
      </w:pPr>
      <w:rPr>
        <w:rFonts w:hint="default"/>
        <w:lang w:val="en-US" w:eastAsia="en-US" w:bidi="ar-SA"/>
      </w:rPr>
    </w:lvl>
    <w:lvl w:ilvl="7">
      <w:numFmt w:val="bullet"/>
      <w:lvlText w:val="•"/>
      <w:lvlJc w:val="left"/>
      <w:pPr>
        <w:ind w:left="7848" w:hanging="240"/>
      </w:pPr>
      <w:rPr>
        <w:rFonts w:hint="default"/>
        <w:lang w:val="en-US" w:eastAsia="en-US" w:bidi="ar-SA"/>
      </w:rPr>
    </w:lvl>
    <w:lvl w:ilvl="8">
      <w:numFmt w:val="bullet"/>
      <w:lvlText w:val="•"/>
      <w:lvlJc w:val="left"/>
      <w:pPr>
        <w:ind w:left="8832" w:hanging="240"/>
      </w:pPr>
      <w:rPr>
        <w:rFonts w:hint="default"/>
        <w:lang w:val="en-US" w:eastAsia="en-US" w:bidi="ar-SA"/>
      </w:rPr>
    </w:lvl>
  </w:abstractNum>
  <w:abstractNum w:abstractNumId="5" w15:restartNumberingAfterBreak="0">
    <w:nsid w:val="BF205925"/>
    <w:multiLevelType w:val="multilevel"/>
    <w:tmpl w:val="BF205925"/>
    <w:lvl w:ilvl="0">
      <w:start w:val="4"/>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6" w15:restartNumberingAfterBreak="0">
    <w:nsid w:val="C8879AEF"/>
    <w:multiLevelType w:val="multilevel"/>
    <w:tmpl w:val="C8879AEF"/>
    <w:lvl w:ilvl="0">
      <w:numFmt w:val="bullet"/>
      <w:lvlText w:val="➢"/>
      <w:lvlJc w:val="left"/>
      <w:pPr>
        <w:ind w:left="1051" w:hanging="341"/>
      </w:pPr>
      <w:rPr>
        <w:rFonts w:ascii="Segoe UI Symbol" w:eastAsia="Segoe UI Symbol" w:hAnsi="Segoe UI Symbol" w:cs="Segoe UI Symbol" w:hint="default"/>
        <w:b w:val="0"/>
        <w:bCs w:val="0"/>
        <w:i w:val="0"/>
        <w:iCs w:val="0"/>
        <w:spacing w:val="0"/>
        <w:w w:val="100"/>
        <w:sz w:val="28"/>
        <w:szCs w:val="28"/>
        <w:lang w:val="en-US" w:eastAsia="en-US" w:bidi="ar-SA"/>
      </w:rPr>
    </w:lvl>
    <w:lvl w:ilvl="1">
      <w:numFmt w:val="bullet"/>
      <w:lvlText w:val="•"/>
      <w:lvlJc w:val="left"/>
      <w:pPr>
        <w:ind w:left="2034" w:hanging="341"/>
      </w:pPr>
      <w:rPr>
        <w:rFonts w:hint="default"/>
        <w:lang w:val="en-US" w:eastAsia="en-US" w:bidi="ar-SA"/>
      </w:rPr>
    </w:lvl>
    <w:lvl w:ilvl="2">
      <w:numFmt w:val="bullet"/>
      <w:lvlText w:val="•"/>
      <w:lvlJc w:val="left"/>
      <w:pPr>
        <w:ind w:left="3008" w:hanging="341"/>
      </w:pPr>
      <w:rPr>
        <w:rFonts w:hint="default"/>
        <w:lang w:val="en-US" w:eastAsia="en-US" w:bidi="ar-SA"/>
      </w:rPr>
    </w:lvl>
    <w:lvl w:ilvl="3">
      <w:numFmt w:val="bullet"/>
      <w:lvlText w:val="•"/>
      <w:lvlJc w:val="left"/>
      <w:pPr>
        <w:ind w:left="3982" w:hanging="341"/>
      </w:pPr>
      <w:rPr>
        <w:rFonts w:hint="default"/>
        <w:lang w:val="en-US" w:eastAsia="en-US" w:bidi="ar-SA"/>
      </w:rPr>
    </w:lvl>
    <w:lvl w:ilvl="4">
      <w:numFmt w:val="bullet"/>
      <w:lvlText w:val="•"/>
      <w:lvlJc w:val="left"/>
      <w:pPr>
        <w:ind w:left="4956" w:hanging="341"/>
      </w:pPr>
      <w:rPr>
        <w:rFonts w:hint="default"/>
        <w:lang w:val="en-US" w:eastAsia="en-US" w:bidi="ar-SA"/>
      </w:rPr>
    </w:lvl>
    <w:lvl w:ilvl="5">
      <w:numFmt w:val="bullet"/>
      <w:lvlText w:val="•"/>
      <w:lvlJc w:val="left"/>
      <w:pPr>
        <w:ind w:left="5930" w:hanging="341"/>
      </w:pPr>
      <w:rPr>
        <w:rFonts w:hint="default"/>
        <w:lang w:val="en-US" w:eastAsia="en-US" w:bidi="ar-SA"/>
      </w:rPr>
    </w:lvl>
    <w:lvl w:ilvl="6">
      <w:numFmt w:val="bullet"/>
      <w:lvlText w:val="•"/>
      <w:lvlJc w:val="left"/>
      <w:pPr>
        <w:ind w:left="6904" w:hanging="341"/>
      </w:pPr>
      <w:rPr>
        <w:rFonts w:hint="default"/>
        <w:lang w:val="en-US" w:eastAsia="en-US" w:bidi="ar-SA"/>
      </w:rPr>
    </w:lvl>
    <w:lvl w:ilvl="7">
      <w:numFmt w:val="bullet"/>
      <w:lvlText w:val="•"/>
      <w:lvlJc w:val="left"/>
      <w:pPr>
        <w:ind w:left="7878" w:hanging="341"/>
      </w:pPr>
      <w:rPr>
        <w:rFonts w:hint="default"/>
        <w:lang w:val="en-US" w:eastAsia="en-US" w:bidi="ar-SA"/>
      </w:rPr>
    </w:lvl>
    <w:lvl w:ilvl="8">
      <w:numFmt w:val="bullet"/>
      <w:lvlText w:val="•"/>
      <w:lvlJc w:val="left"/>
      <w:pPr>
        <w:ind w:left="8852" w:hanging="341"/>
      </w:pPr>
      <w:rPr>
        <w:rFonts w:hint="default"/>
        <w:lang w:val="en-US" w:eastAsia="en-US" w:bidi="ar-SA"/>
      </w:rPr>
    </w:lvl>
  </w:abstractNum>
  <w:abstractNum w:abstractNumId="7" w15:restartNumberingAfterBreak="0">
    <w:nsid w:val="CF092B84"/>
    <w:multiLevelType w:val="multilevel"/>
    <w:tmpl w:val="CF092B84"/>
    <w:lvl w:ilvl="0">
      <w:start w:val="2"/>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8" w15:restartNumberingAfterBreak="0">
    <w:nsid w:val="D7F9FE59"/>
    <w:multiLevelType w:val="multilevel"/>
    <w:tmpl w:val="D7F9FE59"/>
    <w:lvl w:ilvl="0">
      <w:numFmt w:val="bullet"/>
      <w:lvlText w:val="➢"/>
      <w:lvlJc w:val="left"/>
      <w:pPr>
        <w:ind w:left="1046" w:hanging="336"/>
      </w:pPr>
      <w:rPr>
        <w:rFonts w:ascii="Segoe UI Symbol" w:eastAsia="Segoe UI Symbol" w:hAnsi="Segoe UI Symbol" w:cs="Segoe UI Symbol" w:hint="default"/>
        <w:b w:val="0"/>
        <w:bCs w:val="0"/>
        <w:i w:val="0"/>
        <w:iCs w:val="0"/>
        <w:spacing w:val="0"/>
        <w:w w:val="100"/>
        <w:sz w:val="28"/>
        <w:szCs w:val="28"/>
        <w:lang w:val="en-US" w:eastAsia="en-US" w:bidi="ar-SA"/>
      </w:rPr>
    </w:lvl>
    <w:lvl w:ilvl="1">
      <w:numFmt w:val="bullet"/>
      <w:lvlText w:val="•"/>
      <w:lvlJc w:val="left"/>
      <w:pPr>
        <w:ind w:left="2016" w:hanging="336"/>
      </w:pPr>
      <w:rPr>
        <w:rFonts w:hint="default"/>
        <w:lang w:val="en-US" w:eastAsia="en-US" w:bidi="ar-SA"/>
      </w:rPr>
    </w:lvl>
    <w:lvl w:ilvl="2">
      <w:numFmt w:val="bullet"/>
      <w:lvlText w:val="•"/>
      <w:lvlJc w:val="left"/>
      <w:pPr>
        <w:ind w:left="2992" w:hanging="336"/>
      </w:pPr>
      <w:rPr>
        <w:rFonts w:hint="default"/>
        <w:lang w:val="en-US" w:eastAsia="en-US" w:bidi="ar-SA"/>
      </w:rPr>
    </w:lvl>
    <w:lvl w:ilvl="3">
      <w:numFmt w:val="bullet"/>
      <w:lvlText w:val="•"/>
      <w:lvlJc w:val="left"/>
      <w:pPr>
        <w:ind w:left="3968" w:hanging="336"/>
      </w:pPr>
      <w:rPr>
        <w:rFonts w:hint="default"/>
        <w:lang w:val="en-US" w:eastAsia="en-US" w:bidi="ar-SA"/>
      </w:rPr>
    </w:lvl>
    <w:lvl w:ilvl="4">
      <w:numFmt w:val="bullet"/>
      <w:lvlText w:val="•"/>
      <w:lvlJc w:val="left"/>
      <w:pPr>
        <w:ind w:left="4944" w:hanging="336"/>
      </w:pPr>
      <w:rPr>
        <w:rFonts w:hint="default"/>
        <w:lang w:val="en-US" w:eastAsia="en-US" w:bidi="ar-SA"/>
      </w:rPr>
    </w:lvl>
    <w:lvl w:ilvl="5">
      <w:numFmt w:val="bullet"/>
      <w:lvlText w:val="•"/>
      <w:lvlJc w:val="left"/>
      <w:pPr>
        <w:ind w:left="5920" w:hanging="336"/>
      </w:pPr>
      <w:rPr>
        <w:rFonts w:hint="default"/>
        <w:lang w:val="en-US" w:eastAsia="en-US" w:bidi="ar-SA"/>
      </w:rPr>
    </w:lvl>
    <w:lvl w:ilvl="6">
      <w:numFmt w:val="bullet"/>
      <w:lvlText w:val="•"/>
      <w:lvlJc w:val="left"/>
      <w:pPr>
        <w:ind w:left="6896" w:hanging="336"/>
      </w:pPr>
      <w:rPr>
        <w:rFonts w:hint="default"/>
        <w:lang w:val="en-US" w:eastAsia="en-US" w:bidi="ar-SA"/>
      </w:rPr>
    </w:lvl>
    <w:lvl w:ilvl="7">
      <w:numFmt w:val="bullet"/>
      <w:lvlText w:val="•"/>
      <w:lvlJc w:val="left"/>
      <w:pPr>
        <w:ind w:left="7872" w:hanging="336"/>
      </w:pPr>
      <w:rPr>
        <w:rFonts w:hint="default"/>
        <w:lang w:val="en-US" w:eastAsia="en-US" w:bidi="ar-SA"/>
      </w:rPr>
    </w:lvl>
    <w:lvl w:ilvl="8">
      <w:numFmt w:val="bullet"/>
      <w:lvlText w:val="•"/>
      <w:lvlJc w:val="left"/>
      <w:pPr>
        <w:ind w:left="8848" w:hanging="336"/>
      </w:pPr>
      <w:rPr>
        <w:rFonts w:hint="default"/>
        <w:lang w:val="en-US" w:eastAsia="en-US" w:bidi="ar-SA"/>
      </w:rPr>
    </w:lvl>
  </w:abstractNum>
  <w:abstractNum w:abstractNumId="9" w15:restartNumberingAfterBreak="0">
    <w:nsid w:val="DCBA6B53"/>
    <w:multiLevelType w:val="multilevel"/>
    <w:tmpl w:val="DCBA6B53"/>
    <w:lvl w:ilvl="0">
      <w:numFmt w:val="bullet"/>
      <w:lvlText w:val="➢"/>
      <w:lvlJc w:val="left"/>
      <w:pPr>
        <w:ind w:left="982" w:hanging="272"/>
      </w:pPr>
      <w:rPr>
        <w:rFonts w:ascii="Segoe UI Symbol" w:eastAsia="Segoe UI Symbol" w:hAnsi="Segoe UI Symbol" w:cs="Segoe UI Symbol" w:hint="default"/>
        <w:b w:val="0"/>
        <w:bCs w:val="0"/>
        <w:i w:val="0"/>
        <w:iCs w:val="0"/>
        <w:spacing w:val="1"/>
        <w:w w:val="99"/>
        <w:sz w:val="26"/>
        <w:szCs w:val="26"/>
        <w:lang w:val="en-US" w:eastAsia="en-US" w:bidi="ar-SA"/>
      </w:rPr>
    </w:lvl>
    <w:lvl w:ilvl="1">
      <w:numFmt w:val="bullet"/>
      <w:lvlText w:val="•"/>
      <w:lvlJc w:val="left"/>
      <w:pPr>
        <w:ind w:left="1962" w:hanging="272"/>
      </w:pPr>
      <w:rPr>
        <w:rFonts w:hint="default"/>
        <w:lang w:val="en-US" w:eastAsia="en-US" w:bidi="ar-SA"/>
      </w:rPr>
    </w:lvl>
    <w:lvl w:ilvl="2">
      <w:numFmt w:val="bullet"/>
      <w:lvlText w:val="•"/>
      <w:lvlJc w:val="left"/>
      <w:pPr>
        <w:ind w:left="2944" w:hanging="272"/>
      </w:pPr>
      <w:rPr>
        <w:rFonts w:hint="default"/>
        <w:lang w:val="en-US" w:eastAsia="en-US" w:bidi="ar-SA"/>
      </w:rPr>
    </w:lvl>
    <w:lvl w:ilvl="3">
      <w:numFmt w:val="bullet"/>
      <w:lvlText w:val="•"/>
      <w:lvlJc w:val="left"/>
      <w:pPr>
        <w:ind w:left="3926" w:hanging="272"/>
      </w:pPr>
      <w:rPr>
        <w:rFonts w:hint="default"/>
        <w:lang w:val="en-US" w:eastAsia="en-US" w:bidi="ar-SA"/>
      </w:rPr>
    </w:lvl>
    <w:lvl w:ilvl="4">
      <w:numFmt w:val="bullet"/>
      <w:lvlText w:val="•"/>
      <w:lvlJc w:val="left"/>
      <w:pPr>
        <w:ind w:left="4908" w:hanging="272"/>
      </w:pPr>
      <w:rPr>
        <w:rFonts w:hint="default"/>
        <w:lang w:val="en-US" w:eastAsia="en-US" w:bidi="ar-SA"/>
      </w:rPr>
    </w:lvl>
    <w:lvl w:ilvl="5">
      <w:numFmt w:val="bullet"/>
      <w:lvlText w:val="•"/>
      <w:lvlJc w:val="left"/>
      <w:pPr>
        <w:ind w:left="5890" w:hanging="272"/>
      </w:pPr>
      <w:rPr>
        <w:rFonts w:hint="default"/>
        <w:lang w:val="en-US" w:eastAsia="en-US" w:bidi="ar-SA"/>
      </w:rPr>
    </w:lvl>
    <w:lvl w:ilvl="6">
      <w:numFmt w:val="bullet"/>
      <w:lvlText w:val="•"/>
      <w:lvlJc w:val="left"/>
      <w:pPr>
        <w:ind w:left="6872" w:hanging="272"/>
      </w:pPr>
      <w:rPr>
        <w:rFonts w:hint="default"/>
        <w:lang w:val="en-US" w:eastAsia="en-US" w:bidi="ar-SA"/>
      </w:rPr>
    </w:lvl>
    <w:lvl w:ilvl="7">
      <w:numFmt w:val="bullet"/>
      <w:lvlText w:val="•"/>
      <w:lvlJc w:val="left"/>
      <w:pPr>
        <w:ind w:left="7854" w:hanging="272"/>
      </w:pPr>
      <w:rPr>
        <w:rFonts w:hint="default"/>
        <w:lang w:val="en-US" w:eastAsia="en-US" w:bidi="ar-SA"/>
      </w:rPr>
    </w:lvl>
    <w:lvl w:ilvl="8">
      <w:numFmt w:val="bullet"/>
      <w:lvlText w:val="•"/>
      <w:lvlJc w:val="left"/>
      <w:pPr>
        <w:ind w:left="8836" w:hanging="272"/>
      </w:pPr>
      <w:rPr>
        <w:rFonts w:hint="default"/>
        <w:lang w:val="en-US" w:eastAsia="en-US" w:bidi="ar-SA"/>
      </w:rPr>
    </w:lvl>
  </w:abstractNum>
  <w:abstractNum w:abstractNumId="10" w15:restartNumberingAfterBreak="0">
    <w:nsid w:val="F4B5D9F5"/>
    <w:multiLevelType w:val="multilevel"/>
    <w:tmpl w:val="F4B5D9F5"/>
    <w:lvl w:ilvl="0">
      <w:numFmt w:val="bullet"/>
      <w:lvlText w:val="➢"/>
      <w:lvlJc w:val="left"/>
      <w:pPr>
        <w:ind w:left="1061" w:hanging="341"/>
      </w:pPr>
      <w:rPr>
        <w:rFonts w:ascii="Segoe UI Symbol" w:eastAsia="Segoe UI Symbol" w:hAnsi="Segoe UI Symbol" w:cs="Segoe UI Symbol" w:hint="default"/>
        <w:b w:val="0"/>
        <w:bCs w:val="0"/>
        <w:i w:val="0"/>
        <w:iCs w:val="0"/>
        <w:spacing w:val="0"/>
        <w:w w:val="100"/>
        <w:sz w:val="28"/>
        <w:szCs w:val="28"/>
        <w:lang w:val="en-US" w:eastAsia="en-US" w:bidi="ar-SA"/>
      </w:rPr>
    </w:lvl>
    <w:lvl w:ilvl="1">
      <w:numFmt w:val="bullet"/>
      <w:lvlText w:val="•"/>
      <w:lvlJc w:val="left"/>
      <w:pPr>
        <w:ind w:left="2034" w:hanging="341"/>
      </w:pPr>
      <w:rPr>
        <w:rFonts w:hint="default"/>
        <w:lang w:val="en-US" w:eastAsia="en-US" w:bidi="ar-SA"/>
      </w:rPr>
    </w:lvl>
    <w:lvl w:ilvl="2">
      <w:numFmt w:val="bullet"/>
      <w:lvlText w:val="•"/>
      <w:lvlJc w:val="left"/>
      <w:pPr>
        <w:ind w:left="3008" w:hanging="341"/>
      </w:pPr>
      <w:rPr>
        <w:rFonts w:hint="default"/>
        <w:lang w:val="en-US" w:eastAsia="en-US" w:bidi="ar-SA"/>
      </w:rPr>
    </w:lvl>
    <w:lvl w:ilvl="3">
      <w:numFmt w:val="bullet"/>
      <w:lvlText w:val="•"/>
      <w:lvlJc w:val="left"/>
      <w:pPr>
        <w:ind w:left="3982" w:hanging="341"/>
      </w:pPr>
      <w:rPr>
        <w:rFonts w:hint="default"/>
        <w:lang w:val="en-US" w:eastAsia="en-US" w:bidi="ar-SA"/>
      </w:rPr>
    </w:lvl>
    <w:lvl w:ilvl="4">
      <w:numFmt w:val="bullet"/>
      <w:lvlText w:val="•"/>
      <w:lvlJc w:val="left"/>
      <w:pPr>
        <w:ind w:left="4956" w:hanging="341"/>
      </w:pPr>
      <w:rPr>
        <w:rFonts w:hint="default"/>
        <w:lang w:val="en-US" w:eastAsia="en-US" w:bidi="ar-SA"/>
      </w:rPr>
    </w:lvl>
    <w:lvl w:ilvl="5">
      <w:numFmt w:val="bullet"/>
      <w:lvlText w:val="•"/>
      <w:lvlJc w:val="left"/>
      <w:pPr>
        <w:ind w:left="5930" w:hanging="341"/>
      </w:pPr>
      <w:rPr>
        <w:rFonts w:hint="default"/>
        <w:lang w:val="en-US" w:eastAsia="en-US" w:bidi="ar-SA"/>
      </w:rPr>
    </w:lvl>
    <w:lvl w:ilvl="6">
      <w:numFmt w:val="bullet"/>
      <w:lvlText w:val="•"/>
      <w:lvlJc w:val="left"/>
      <w:pPr>
        <w:ind w:left="6904" w:hanging="341"/>
      </w:pPr>
      <w:rPr>
        <w:rFonts w:hint="default"/>
        <w:lang w:val="en-US" w:eastAsia="en-US" w:bidi="ar-SA"/>
      </w:rPr>
    </w:lvl>
    <w:lvl w:ilvl="7">
      <w:numFmt w:val="bullet"/>
      <w:lvlText w:val="•"/>
      <w:lvlJc w:val="left"/>
      <w:pPr>
        <w:ind w:left="7878" w:hanging="341"/>
      </w:pPr>
      <w:rPr>
        <w:rFonts w:hint="default"/>
        <w:lang w:val="en-US" w:eastAsia="en-US" w:bidi="ar-SA"/>
      </w:rPr>
    </w:lvl>
    <w:lvl w:ilvl="8">
      <w:numFmt w:val="bullet"/>
      <w:lvlText w:val="•"/>
      <w:lvlJc w:val="left"/>
      <w:pPr>
        <w:ind w:left="8852" w:hanging="341"/>
      </w:pPr>
      <w:rPr>
        <w:rFonts w:hint="default"/>
        <w:lang w:val="en-US" w:eastAsia="en-US" w:bidi="ar-SA"/>
      </w:rPr>
    </w:lvl>
  </w:abstractNum>
  <w:abstractNum w:abstractNumId="11" w15:restartNumberingAfterBreak="0">
    <w:nsid w:val="0053208E"/>
    <w:multiLevelType w:val="multilevel"/>
    <w:tmpl w:val="0053208E"/>
    <w:lvl w:ilvl="0">
      <w:start w:val="1"/>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12" w15:restartNumberingAfterBreak="0">
    <w:nsid w:val="0248C179"/>
    <w:multiLevelType w:val="multilevel"/>
    <w:tmpl w:val="0248C179"/>
    <w:lvl w:ilvl="0">
      <w:numFmt w:val="bullet"/>
      <w:lvlText w:val=""/>
      <w:lvlJc w:val="left"/>
      <w:pPr>
        <w:ind w:left="800" w:hanging="361"/>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numFmt w:val="bullet"/>
      <w:lvlText w:val="•"/>
      <w:lvlJc w:val="left"/>
      <w:pPr>
        <w:ind w:left="3120" w:hanging="360"/>
      </w:pPr>
      <w:rPr>
        <w:rFonts w:hint="default"/>
        <w:lang w:val="en-US" w:eastAsia="en-US" w:bidi="ar-SA"/>
      </w:rPr>
    </w:lvl>
    <w:lvl w:ilvl="3">
      <w:numFmt w:val="bullet"/>
      <w:lvlText w:val="•"/>
      <w:lvlJc w:val="left"/>
      <w:pPr>
        <w:ind w:left="408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00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8880" w:hanging="360"/>
      </w:pPr>
      <w:rPr>
        <w:rFonts w:hint="default"/>
        <w:lang w:val="en-US" w:eastAsia="en-US" w:bidi="ar-SA"/>
      </w:rPr>
    </w:lvl>
  </w:abstractNum>
  <w:abstractNum w:abstractNumId="13" w15:restartNumberingAfterBreak="0">
    <w:nsid w:val="035760C0"/>
    <w:multiLevelType w:val="multilevel"/>
    <w:tmpl w:val="D90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D62ECE"/>
    <w:multiLevelType w:val="multilevel"/>
    <w:tmpl w:val="03D62ECE"/>
    <w:lvl w:ilvl="0">
      <w:start w:val="6"/>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316" w:hanging="360"/>
      </w:pPr>
      <w:rPr>
        <w:rFonts w:hint="default"/>
        <w:lang w:val="en-US" w:eastAsia="en-US" w:bidi="ar-SA"/>
      </w:rPr>
    </w:lvl>
    <w:lvl w:ilvl="3">
      <w:numFmt w:val="bullet"/>
      <w:lvlText w:val="•"/>
      <w:lvlJc w:val="left"/>
      <w:pPr>
        <w:ind w:left="1744" w:hanging="360"/>
      </w:pPr>
      <w:rPr>
        <w:rFonts w:hint="default"/>
        <w:lang w:val="en-US" w:eastAsia="en-US" w:bidi="ar-SA"/>
      </w:rPr>
    </w:lvl>
    <w:lvl w:ilvl="4">
      <w:numFmt w:val="bullet"/>
      <w:lvlText w:val="•"/>
      <w:lvlJc w:val="left"/>
      <w:pPr>
        <w:ind w:left="2173" w:hanging="360"/>
      </w:pPr>
      <w:rPr>
        <w:rFonts w:hint="default"/>
        <w:lang w:val="en-US" w:eastAsia="en-US" w:bidi="ar-SA"/>
      </w:rPr>
    </w:lvl>
    <w:lvl w:ilvl="5">
      <w:numFmt w:val="bullet"/>
      <w:lvlText w:val="•"/>
      <w:lvlJc w:val="left"/>
      <w:pPr>
        <w:ind w:left="2601" w:hanging="360"/>
      </w:pPr>
      <w:rPr>
        <w:rFonts w:hint="default"/>
        <w:lang w:val="en-US" w:eastAsia="en-US" w:bidi="ar-SA"/>
      </w:rPr>
    </w:lvl>
    <w:lvl w:ilvl="6">
      <w:numFmt w:val="bullet"/>
      <w:lvlText w:val="•"/>
      <w:lvlJc w:val="left"/>
      <w:pPr>
        <w:ind w:left="3029" w:hanging="360"/>
      </w:pPr>
      <w:rPr>
        <w:rFonts w:hint="default"/>
        <w:lang w:val="en-US" w:eastAsia="en-US" w:bidi="ar-SA"/>
      </w:rPr>
    </w:lvl>
    <w:lvl w:ilvl="7">
      <w:numFmt w:val="bullet"/>
      <w:lvlText w:val="•"/>
      <w:lvlJc w:val="left"/>
      <w:pPr>
        <w:ind w:left="3458" w:hanging="360"/>
      </w:pPr>
      <w:rPr>
        <w:rFonts w:hint="default"/>
        <w:lang w:val="en-US" w:eastAsia="en-US" w:bidi="ar-SA"/>
      </w:rPr>
    </w:lvl>
    <w:lvl w:ilvl="8">
      <w:numFmt w:val="bullet"/>
      <w:lvlText w:val="•"/>
      <w:lvlJc w:val="left"/>
      <w:pPr>
        <w:ind w:left="3886" w:hanging="360"/>
      </w:pPr>
      <w:rPr>
        <w:rFonts w:hint="default"/>
        <w:lang w:val="en-US" w:eastAsia="en-US" w:bidi="ar-SA"/>
      </w:rPr>
    </w:lvl>
  </w:abstractNum>
  <w:abstractNum w:abstractNumId="15" w15:restartNumberingAfterBreak="0">
    <w:nsid w:val="0404309C"/>
    <w:multiLevelType w:val="multilevel"/>
    <w:tmpl w:val="357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D32872"/>
    <w:multiLevelType w:val="multilevel"/>
    <w:tmpl w:val="BFF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640482"/>
    <w:multiLevelType w:val="multilevel"/>
    <w:tmpl w:val="0E640482"/>
    <w:lvl w:ilvl="0">
      <w:start w:val="5"/>
      <w:numFmt w:val="decimal"/>
      <w:lvlText w:val="%1"/>
      <w:lvlJc w:val="left"/>
      <w:pPr>
        <w:ind w:left="710" w:hanging="423"/>
      </w:pPr>
      <w:rPr>
        <w:rFonts w:hint="default"/>
        <w:lang w:val="en-US" w:eastAsia="en-US" w:bidi="ar-SA"/>
      </w:rPr>
    </w:lvl>
    <w:lvl w:ilvl="1">
      <w:start w:val="1"/>
      <w:numFmt w:val="decimal"/>
      <w:lvlText w:val="%1.%2"/>
      <w:lvlJc w:val="left"/>
      <w:pPr>
        <w:ind w:left="71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8" w15:restartNumberingAfterBreak="0">
    <w:nsid w:val="1D3114B5"/>
    <w:multiLevelType w:val="multilevel"/>
    <w:tmpl w:val="130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91B4B"/>
    <w:multiLevelType w:val="multilevel"/>
    <w:tmpl w:val="8C2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70EC97"/>
    <w:multiLevelType w:val="multilevel"/>
    <w:tmpl w:val="2470EC97"/>
    <w:lvl w:ilvl="0">
      <w:numFmt w:val="bullet"/>
      <w:lvlText w:val="o"/>
      <w:lvlJc w:val="left"/>
      <w:pPr>
        <w:ind w:left="720" w:hanging="361"/>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1728" w:hanging="361"/>
      </w:pPr>
      <w:rPr>
        <w:rFonts w:hint="default"/>
        <w:lang w:val="en-US" w:eastAsia="en-US" w:bidi="ar-SA"/>
      </w:rPr>
    </w:lvl>
    <w:lvl w:ilvl="2">
      <w:numFmt w:val="bullet"/>
      <w:lvlText w:val="•"/>
      <w:lvlJc w:val="left"/>
      <w:pPr>
        <w:ind w:left="2736" w:hanging="361"/>
      </w:pPr>
      <w:rPr>
        <w:rFonts w:hint="default"/>
        <w:lang w:val="en-US" w:eastAsia="en-US" w:bidi="ar-SA"/>
      </w:rPr>
    </w:lvl>
    <w:lvl w:ilvl="3">
      <w:numFmt w:val="bullet"/>
      <w:lvlText w:val="•"/>
      <w:lvlJc w:val="left"/>
      <w:pPr>
        <w:ind w:left="3744" w:hanging="361"/>
      </w:pPr>
      <w:rPr>
        <w:rFonts w:hint="default"/>
        <w:lang w:val="en-US" w:eastAsia="en-US" w:bidi="ar-SA"/>
      </w:rPr>
    </w:lvl>
    <w:lvl w:ilvl="4">
      <w:numFmt w:val="bullet"/>
      <w:lvlText w:val="•"/>
      <w:lvlJc w:val="left"/>
      <w:pPr>
        <w:ind w:left="4752"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768" w:hanging="361"/>
      </w:pPr>
      <w:rPr>
        <w:rFonts w:hint="default"/>
        <w:lang w:val="en-US" w:eastAsia="en-US" w:bidi="ar-SA"/>
      </w:rPr>
    </w:lvl>
    <w:lvl w:ilvl="7">
      <w:numFmt w:val="bullet"/>
      <w:lvlText w:val="•"/>
      <w:lvlJc w:val="left"/>
      <w:pPr>
        <w:ind w:left="777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21" w15:restartNumberingAfterBreak="0">
    <w:nsid w:val="25B654F3"/>
    <w:multiLevelType w:val="multilevel"/>
    <w:tmpl w:val="25B654F3"/>
    <w:lvl w:ilvl="0">
      <w:start w:val="1"/>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22" w15:restartNumberingAfterBreak="0">
    <w:nsid w:val="26ED7A83"/>
    <w:multiLevelType w:val="multilevel"/>
    <w:tmpl w:val="74A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784817"/>
    <w:multiLevelType w:val="multilevel"/>
    <w:tmpl w:val="995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F14A69"/>
    <w:multiLevelType w:val="multilevel"/>
    <w:tmpl w:val="BDF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6C6AD8"/>
    <w:multiLevelType w:val="multilevel"/>
    <w:tmpl w:val="4466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EE66FF"/>
    <w:multiLevelType w:val="multilevel"/>
    <w:tmpl w:val="1AFE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0F4507"/>
    <w:multiLevelType w:val="multilevel"/>
    <w:tmpl w:val="DA74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8A0F5B"/>
    <w:multiLevelType w:val="multilevel"/>
    <w:tmpl w:val="88A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A08BB8"/>
    <w:multiLevelType w:val="multilevel"/>
    <w:tmpl w:val="46A08BB8"/>
    <w:lvl w:ilvl="0">
      <w:numFmt w:val="bullet"/>
      <w:lvlText w:val="•"/>
      <w:lvlJc w:val="left"/>
      <w:pPr>
        <w:ind w:left="720" w:hanging="361"/>
      </w:pPr>
      <w:rPr>
        <w:rFonts w:ascii="Arial MT" w:eastAsia="Arial MT" w:hAnsi="Arial MT" w:cs="Arial MT" w:hint="default"/>
        <w:b w:val="0"/>
        <w:bCs w:val="0"/>
        <w:i w:val="0"/>
        <w:iCs w:val="0"/>
        <w:spacing w:val="0"/>
        <w:w w:val="100"/>
        <w:sz w:val="28"/>
        <w:szCs w:val="28"/>
        <w:lang w:val="en-US" w:eastAsia="en-US" w:bidi="ar-SA"/>
      </w:rPr>
    </w:lvl>
    <w:lvl w:ilvl="1">
      <w:numFmt w:val="bullet"/>
      <w:lvlText w:val="•"/>
      <w:lvlJc w:val="left"/>
      <w:pPr>
        <w:ind w:left="1728" w:hanging="361"/>
      </w:pPr>
      <w:rPr>
        <w:rFonts w:hint="default"/>
        <w:lang w:val="en-US" w:eastAsia="en-US" w:bidi="ar-SA"/>
      </w:rPr>
    </w:lvl>
    <w:lvl w:ilvl="2">
      <w:numFmt w:val="bullet"/>
      <w:lvlText w:val="•"/>
      <w:lvlJc w:val="left"/>
      <w:pPr>
        <w:ind w:left="2736" w:hanging="361"/>
      </w:pPr>
      <w:rPr>
        <w:rFonts w:hint="default"/>
        <w:lang w:val="en-US" w:eastAsia="en-US" w:bidi="ar-SA"/>
      </w:rPr>
    </w:lvl>
    <w:lvl w:ilvl="3">
      <w:numFmt w:val="bullet"/>
      <w:lvlText w:val="•"/>
      <w:lvlJc w:val="left"/>
      <w:pPr>
        <w:ind w:left="3744" w:hanging="361"/>
      </w:pPr>
      <w:rPr>
        <w:rFonts w:hint="default"/>
        <w:lang w:val="en-US" w:eastAsia="en-US" w:bidi="ar-SA"/>
      </w:rPr>
    </w:lvl>
    <w:lvl w:ilvl="4">
      <w:numFmt w:val="bullet"/>
      <w:lvlText w:val="•"/>
      <w:lvlJc w:val="left"/>
      <w:pPr>
        <w:ind w:left="4752"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768" w:hanging="361"/>
      </w:pPr>
      <w:rPr>
        <w:rFonts w:hint="default"/>
        <w:lang w:val="en-US" w:eastAsia="en-US" w:bidi="ar-SA"/>
      </w:rPr>
    </w:lvl>
    <w:lvl w:ilvl="7">
      <w:numFmt w:val="bullet"/>
      <w:lvlText w:val="•"/>
      <w:lvlJc w:val="left"/>
      <w:pPr>
        <w:ind w:left="777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30" w15:restartNumberingAfterBreak="0">
    <w:nsid w:val="46F7305A"/>
    <w:multiLevelType w:val="multilevel"/>
    <w:tmpl w:val="5AE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AC4147"/>
    <w:multiLevelType w:val="multilevel"/>
    <w:tmpl w:val="FCC0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00C7C"/>
    <w:multiLevelType w:val="multilevel"/>
    <w:tmpl w:val="416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1BAE26"/>
    <w:multiLevelType w:val="multilevel"/>
    <w:tmpl w:val="4C1BAE26"/>
    <w:lvl w:ilvl="0">
      <w:start w:val="4"/>
      <w:numFmt w:val="decimal"/>
      <w:lvlText w:val="%1"/>
      <w:lvlJc w:val="left"/>
      <w:pPr>
        <w:ind w:left="1132"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34" w15:restartNumberingAfterBreak="0">
    <w:nsid w:val="4CD71AE7"/>
    <w:multiLevelType w:val="multilevel"/>
    <w:tmpl w:val="B07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4DC07F"/>
    <w:multiLevelType w:val="multilevel"/>
    <w:tmpl w:val="4D4DC07F"/>
    <w:lvl w:ilvl="0">
      <w:numFmt w:val="bullet"/>
      <w:lvlText w:val="➢"/>
      <w:lvlJc w:val="left"/>
      <w:pPr>
        <w:ind w:left="1051" w:hanging="341"/>
      </w:pPr>
      <w:rPr>
        <w:rFonts w:ascii="Segoe UI Symbol" w:eastAsia="Segoe UI Symbol" w:hAnsi="Segoe UI Symbol" w:cs="Segoe UI Symbol" w:hint="default"/>
        <w:b w:val="0"/>
        <w:bCs w:val="0"/>
        <w:i w:val="0"/>
        <w:iCs w:val="0"/>
        <w:spacing w:val="0"/>
        <w:w w:val="100"/>
        <w:sz w:val="28"/>
        <w:szCs w:val="28"/>
        <w:lang w:val="en-US" w:eastAsia="en-US" w:bidi="ar-SA"/>
      </w:rPr>
    </w:lvl>
    <w:lvl w:ilvl="1">
      <w:numFmt w:val="bullet"/>
      <w:lvlText w:val="•"/>
      <w:lvlJc w:val="left"/>
      <w:pPr>
        <w:ind w:left="2034" w:hanging="341"/>
      </w:pPr>
      <w:rPr>
        <w:rFonts w:hint="default"/>
        <w:lang w:val="en-US" w:eastAsia="en-US" w:bidi="ar-SA"/>
      </w:rPr>
    </w:lvl>
    <w:lvl w:ilvl="2">
      <w:numFmt w:val="bullet"/>
      <w:lvlText w:val="•"/>
      <w:lvlJc w:val="left"/>
      <w:pPr>
        <w:ind w:left="3008" w:hanging="341"/>
      </w:pPr>
      <w:rPr>
        <w:rFonts w:hint="default"/>
        <w:lang w:val="en-US" w:eastAsia="en-US" w:bidi="ar-SA"/>
      </w:rPr>
    </w:lvl>
    <w:lvl w:ilvl="3">
      <w:numFmt w:val="bullet"/>
      <w:lvlText w:val="•"/>
      <w:lvlJc w:val="left"/>
      <w:pPr>
        <w:ind w:left="3982" w:hanging="341"/>
      </w:pPr>
      <w:rPr>
        <w:rFonts w:hint="default"/>
        <w:lang w:val="en-US" w:eastAsia="en-US" w:bidi="ar-SA"/>
      </w:rPr>
    </w:lvl>
    <w:lvl w:ilvl="4">
      <w:numFmt w:val="bullet"/>
      <w:lvlText w:val="•"/>
      <w:lvlJc w:val="left"/>
      <w:pPr>
        <w:ind w:left="4956" w:hanging="341"/>
      </w:pPr>
      <w:rPr>
        <w:rFonts w:hint="default"/>
        <w:lang w:val="en-US" w:eastAsia="en-US" w:bidi="ar-SA"/>
      </w:rPr>
    </w:lvl>
    <w:lvl w:ilvl="5">
      <w:numFmt w:val="bullet"/>
      <w:lvlText w:val="•"/>
      <w:lvlJc w:val="left"/>
      <w:pPr>
        <w:ind w:left="5930" w:hanging="341"/>
      </w:pPr>
      <w:rPr>
        <w:rFonts w:hint="default"/>
        <w:lang w:val="en-US" w:eastAsia="en-US" w:bidi="ar-SA"/>
      </w:rPr>
    </w:lvl>
    <w:lvl w:ilvl="6">
      <w:numFmt w:val="bullet"/>
      <w:lvlText w:val="•"/>
      <w:lvlJc w:val="left"/>
      <w:pPr>
        <w:ind w:left="6904" w:hanging="341"/>
      </w:pPr>
      <w:rPr>
        <w:rFonts w:hint="default"/>
        <w:lang w:val="en-US" w:eastAsia="en-US" w:bidi="ar-SA"/>
      </w:rPr>
    </w:lvl>
    <w:lvl w:ilvl="7">
      <w:numFmt w:val="bullet"/>
      <w:lvlText w:val="•"/>
      <w:lvlJc w:val="left"/>
      <w:pPr>
        <w:ind w:left="7878" w:hanging="341"/>
      </w:pPr>
      <w:rPr>
        <w:rFonts w:hint="default"/>
        <w:lang w:val="en-US" w:eastAsia="en-US" w:bidi="ar-SA"/>
      </w:rPr>
    </w:lvl>
    <w:lvl w:ilvl="8">
      <w:numFmt w:val="bullet"/>
      <w:lvlText w:val="•"/>
      <w:lvlJc w:val="left"/>
      <w:pPr>
        <w:ind w:left="8852" w:hanging="341"/>
      </w:pPr>
      <w:rPr>
        <w:rFonts w:hint="default"/>
        <w:lang w:val="en-US" w:eastAsia="en-US" w:bidi="ar-SA"/>
      </w:rPr>
    </w:lvl>
  </w:abstractNum>
  <w:abstractNum w:abstractNumId="36" w15:restartNumberingAfterBreak="0">
    <w:nsid w:val="517364B4"/>
    <w:multiLevelType w:val="multilevel"/>
    <w:tmpl w:val="335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ADCABA"/>
    <w:multiLevelType w:val="multilevel"/>
    <w:tmpl w:val="59ADCABA"/>
    <w:lvl w:ilvl="0">
      <w:start w:val="3"/>
      <w:numFmt w:val="decimal"/>
      <w:lvlText w:val="%1"/>
      <w:lvlJc w:val="left"/>
      <w:pPr>
        <w:ind w:left="462" w:hanging="360"/>
      </w:pPr>
      <w:rPr>
        <w:rFonts w:hint="default"/>
        <w:lang w:val="en-US" w:eastAsia="en-US" w:bidi="ar-SA"/>
      </w:rPr>
    </w:lvl>
    <w:lvl w:ilvl="1">
      <w:start w:val="1"/>
      <w:numFmt w:val="decimal"/>
      <w:lvlText w:val="%1.%2"/>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42"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51" w:hanging="540"/>
      </w:pPr>
      <w:rPr>
        <w:rFonts w:hint="default"/>
        <w:lang w:val="en-US" w:eastAsia="en-US" w:bidi="ar-SA"/>
      </w:rPr>
    </w:lvl>
    <w:lvl w:ilvl="4">
      <w:numFmt w:val="bullet"/>
      <w:lvlText w:val="•"/>
      <w:lvlJc w:val="left"/>
      <w:pPr>
        <w:ind w:left="2007" w:hanging="540"/>
      </w:pPr>
      <w:rPr>
        <w:rFonts w:hint="default"/>
        <w:lang w:val="en-US" w:eastAsia="en-US" w:bidi="ar-SA"/>
      </w:rPr>
    </w:lvl>
    <w:lvl w:ilvl="5">
      <w:numFmt w:val="bullet"/>
      <w:lvlText w:val="•"/>
      <w:lvlJc w:val="left"/>
      <w:pPr>
        <w:ind w:left="2463" w:hanging="540"/>
      </w:pPr>
      <w:rPr>
        <w:rFonts w:hint="default"/>
        <w:lang w:val="en-US" w:eastAsia="en-US" w:bidi="ar-SA"/>
      </w:rPr>
    </w:lvl>
    <w:lvl w:ilvl="6">
      <w:numFmt w:val="bullet"/>
      <w:lvlText w:val="•"/>
      <w:lvlJc w:val="left"/>
      <w:pPr>
        <w:ind w:left="2919" w:hanging="540"/>
      </w:pPr>
      <w:rPr>
        <w:rFonts w:hint="default"/>
        <w:lang w:val="en-US" w:eastAsia="en-US" w:bidi="ar-SA"/>
      </w:rPr>
    </w:lvl>
    <w:lvl w:ilvl="7">
      <w:numFmt w:val="bullet"/>
      <w:lvlText w:val="•"/>
      <w:lvlJc w:val="left"/>
      <w:pPr>
        <w:ind w:left="3375" w:hanging="540"/>
      </w:pPr>
      <w:rPr>
        <w:rFonts w:hint="default"/>
        <w:lang w:val="en-US" w:eastAsia="en-US" w:bidi="ar-SA"/>
      </w:rPr>
    </w:lvl>
    <w:lvl w:ilvl="8">
      <w:numFmt w:val="bullet"/>
      <w:lvlText w:val="•"/>
      <w:lvlJc w:val="left"/>
      <w:pPr>
        <w:ind w:left="3831" w:hanging="540"/>
      </w:pPr>
      <w:rPr>
        <w:rFonts w:hint="default"/>
        <w:lang w:val="en-US" w:eastAsia="en-US" w:bidi="ar-SA"/>
      </w:rPr>
    </w:lvl>
  </w:abstractNum>
  <w:abstractNum w:abstractNumId="38" w15:restartNumberingAfterBreak="0">
    <w:nsid w:val="5A241D34"/>
    <w:multiLevelType w:val="multilevel"/>
    <w:tmpl w:val="5A241D34"/>
    <w:lvl w:ilvl="0">
      <w:start w:val="3"/>
      <w:numFmt w:val="decimal"/>
      <w:lvlText w:val="%1"/>
      <w:lvlJc w:val="left"/>
      <w:pPr>
        <w:ind w:left="1132" w:hanging="423"/>
      </w:pPr>
      <w:rPr>
        <w:rFonts w:hint="default"/>
        <w:lang w:val="en-US"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42" w:hanging="631"/>
      </w:pPr>
      <w:rPr>
        <w:rFonts w:hint="default"/>
        <w:lang w:val="en-US" w:eastAsia="en-US" w:bidi="ar-SA"/>
      </w:rPr>
    </w:lvl>
    <w:lvl w:ilvl="4">
      <w:numFmt w:val="bullet"/>
      <w:lvlText w:val="•"/>
      <w:lvlJc w:val="left"/>
      <w:pPr>
        <w:ind w:left="4493" w:hanging="631"/>
      </w:pPr>
      <w:rPr>
        <w:rFonts w:hint="default"/>
        <w:lang w:val="en-US" w:eastAsia="en-US" w:bidi="ar-SA"/>
      </w:rPr>
    </w:lvl>
    <w:lvl w:ilvl="5">
      <w:numFmt w:val="bullet"/>
      <w:lvlText w:val="•"/>
      <w:lvlJc w:val="left"/>
      <w:pPr>
        <w:ind w:left="5544" w:hanging="631"/>
      </w:pPr>
      <w:rPr>
        <w:rFonts w:hint="default"/>
        <w:lang w:val="en-US" w:eastAsia="en-US" w:bidi="ar-SA"/>
      </w:rPr>
    </w:lvl>
    <w:lvl w:ilvl="6">
      <w:numFmt w:val="bullet"/>
      <w:lvlText w:val="•"/>
      <w:lvlJc w:val="left"/>
      <w:pPr>
        <w:ind w:left="6595" w:hanging="631"/>
      </w:pPr>
      <w:rPr>
        <w:rFonts w:hint="default"/>
        <w:lang w:val="en-US" w:eastAsia="en-US" w:bidi="ar-SA"/>
      </w:rPr>
    </w:lvl>
    <w:lvl w:ilvl="7">
      <w:numFmt w:val="bullet"/>
      <w:lvlText w:val="•"/>
      <w:lvlJc w:val="left"/>
      <w:pPr>
        <w:ind w:left="7646" w:hanging="631"/>
      </w:pPr>
      <w:rPr>
        <w:rFonts w:hint="default"/>
        <w:lang w:val="en-US" w:eastAsia="en-US" w:bidi="ar-SA"/>
      </w:rPr>
    </w:lvl>
    <w:lvl w:ilvl="8">
      <w:numFmt w:val="bullet"/>
      <w:lvlText w:val="•"/>
      <w:lvlJc w:val="left"/>
      <w:pPr>
        <w:ind w:left="8697" w:hanging="631"/>
      </w:pPr>
      <w:rPr>
        <w:rFonts w:hint="default"/>
        <w:lang w:val="en-US" w:eastAsia="en-US" w:bidi="ar-SA"/>
      </w:rPr>
    </w:lvl>
  </w:abstractNum>
  <w:abstractNum w:abstractNumId="39" w15:restartNumberingAfterBreak="0">
    <w:nsid w:val="5FFE5AAD"/>
    <w:multiLevelType w:val="multilevel"/>
    <w:tmpl w:val="AB7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382F6E"/>
    <w:multiLevelType w:val="multilevel"/>
    <w:tmpl w:val="60382F6E"/>
    <w:lvl w:ilvl="0">
      <w:numFmt w:val="bullet"/>
      <w:lvlText w:val="•"/>
      <w:lvlJc w:val="left"/>
      <w:pPr>
        <w:ind w:left="720" w:hanging="361"/>
      </w:pPr>
      <w:rPr>
        <w:rFonts w:ascii="Arial MT" w:eastAsia="Arial MT" w:hAnsi="Arial MT" w:cs="Arial MT" w:hint="default"/>
        <w:b w:val="0"/>
        <w:bCs w:val="0"/>
        <w:i w:val="0"/>
        <w:iCs w:val="0"/>
        <w:spacing w:val="0"/>
        <w:w w:val="100"/>
        <w:sz w:val="28"/>
        <w:szCs w:val="28"/>
        <w:lang w:val="en-US" w:eastAsia="en-US" w:bidi="ar-SA"/>
      </w:rPr>
    </w:lvl>
    <w:lvl w:ilvl="1">
      <w:numFmt w:val="bullet"/>
      <w:lvlText w:val="•"/>
      <w:lvlJc w:val="left"/>
      <w:pPr>
        <w:ind w:left="1728" w:hanging="361"/>
      </w:pPr>
      <w:rPr>
        <w:rFonts w:hint="default"/>
        <w:lang w:val="en-US" w:eastAsia="en-US" w:bidi="ar-SA"/>
      </w:rPr>
    </w:lvl>
    <w:lvl w:ilvl="2">
      <w:numFmt w:val="bullet"/>
      <w:lvlText w:val="•"/>
      <w:lvlJc w:val="left"/>
      <w:pPr>
        <w:ind w:left="2736" w:hanging="361"/>
      </w:pPr>
      <w:rPr>
        <w:rFonts w:hint="default"/>
        <w:lang w:val="en-US" w:eastAsia="en-US" w:bidi="ar-SA"/>
      </w:rPr>
    </w:lvl>
    <w:lvl w:ilvl="3">
      <w:numFmt w:val="bullet"/>
      <w:lvlText w:val="•"/>
      <w:lvlJc w:val="left"/>
      <w:pPr>
        <w:ind w:left="3744" w:hanging="361"/>
      </w:pPr>
      <w:rPr>
        <w:rFonts w:hint="default"/>
        <w:lang w:val="en-US" w:eastAsia="en-US" w:bidi="ar-SA"/>
      </w:rPr>
    </w:lvl>
    <w:lvl w:ilvl="4">
      <w:numFmt w:val="bullet"/>
      <w:lvlText w:val="•"/>
      <w:lvlJc w:val="left"/>
      <w:pPr>
        <w:ind w:left="4752"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768" w:hanging="361"/>
      </w:pPr>
      <w:rPr>
        <w:rFonts w:hint="default"/>
        <w:lang w:val="en-US" w:eastAsia="en-US" w:bidi="ar-SA"/>
      </w:rPr>
    </w:lvl>
    <w:lvl w:ilvl="7">
      <w:numFmt w:val="bullet"/>
      <w:lvlText w:val="•"/>
      <w:lvlJc w:val="left"/>
      <w:pPr>
        <w:ind w:left="777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41" w15:restartNumberingAfterBreak="0">
    <w:nsid w:val="66297985"/>
    <w:multiLevelType w:val="multilevel"/>
    <w:tmpl w:val="8B6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183CF9"/>
    <w:multiLevelType w:val="multilevel"/>
    <w:tmpl w:val="72183CF9"/>
    <w:lvl w:ilvl="0">
      <w:numFmt w:val="bullet"/>
      <w:lvlText w:val="•"/>
      <w:lvlJc w:val="left"/>
      <w:pPr>
        <w:ind w:left="720" w:hanging="361"/>
      </w:pPr>
      <w:rPr>
        <w:rFonts w:ascii="Arial MT" w:eastAsia="Arial MT" w:hAnsi="Arial MT" w:cs="Arial MT" w:hint="default"/>
        <w:b w:val="0"/>
        <w:bCs w:val="0"/>
        <w:i w:val="0"/>
        <w:iCs w:val="0"/>
        <w:spacing w:val="0"/>
        <w:w w:val="100"/>
        <w:sz w:val="28"/>
        <w:szCs w:val="28"/>
        <w:lang w:val="en-US" w:eastAsia="en-US" w:bidi="ar-SA"/>
      </w:rPr>
    </w:lvl>
    <w:lvl w:ilvl="1">
      <w:numFmt w:val="bullet"/>
      <w:lvlText w:val="•"/>
      <w:lvlJc w:val="left"/>
      <w:pPr>
        <w:ind w:left="1728" w:hanging="361"/>
      </w:pPr>
      <w:rPr>
        <w:rFonts w:hint="default"/>
        <w:lang w:val="en-US" w:eastAsia="en-US" w:bidi="ar-SA"/>
      </w:rPr>
    </w:lvl>
    <w:lvl w:ilvl="2">
      <w:numFmt w:val="bullet"/>
      <w:lvlText w:val="•"/>
      <w:lvlJc w:val="left"/>
      <w:pPr>
        <w:ind w:left="2736" w:hanging="361"/>
      </w:pPr>
      <w:rPr>
        <w:rFonts w:hint="default"/>
        <w:lang w:val="en-US" w:eastAsia="en-US" w:bidi="ar-SA"/>
      </w:rPr>
    </w:lvl>
    <w:lvl w:ilvl="3">
      <w:numFmt w:val="bullet"/>
      <w:lvlText w:val="•"/>
      <w:lvlJc w:val="left"/>
      <w:pPr>
        <w:ind w:left="3744" w:hanging="361"/>
      </w:pPr>
      <w:rPr>
        <w:rFonts w:hint="default"/>
        <w:lang w:val="en-US" w:eastAsia="en-US" w:bidi="ar-SA"/>
      </w:rPr>
    </w:lvl>
    <w:lvl w:ilvl="4">
      <w:numFmt w:val="bullet"/>
      <w:lvlText w:val="•"/>
      <w:lvlJc w:val="left"/>
      <w:pPr>
        <w:ind w:left="4752"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768" w:hanging="361"/>
      </w:pPr>
      <w:rPr>
        <w:rFonts w:hint="default"/>
        <w:lang w:val="en-US" w:eastAsia="en-US" w:bidi="ar-SA"/>
      </w:rPr>
    </w:lvl>
    <w:lvl w:ilvl="7">
      <w:numFmt w:val="bullet"/>
      <w:lvlText w:val="•"/>
      <w:lvlJc w:val="left"/>
      <w:pPr>
        <w:ind w:left="777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43" w15:restartNumberingAfterBreak="0">
    <w:nsid w:val="77ECEA79"/>
    <w:multiLevelType w:val="multilevel"/>
    <w:tmpl w:val="77ECEA79"/>
    <w:lvl w:ilvl="0">
      <w:numFmt w:val="bullet"/>
      <w:lvlText w:val=""/>
      <w:lvlJc w:val="left"/>
      <w:pPr>
        <w:ind w:left="1020" w:hanging="361"/>
      </w:pPr>
      <w:rPr>
        <w:rFonts w:ascii="Wingdings" w:eastAsia="Wingdings" w:hAnsi="Wingdings" w:cs="Wingdings" w:hint="default"/>
        <w:b w:val="0"/>
        <w:bCs w:val="0"/>
        <w:i w:val="0"/>
        <w:iCs w:val="0"/>
        <w:spacing w:val="0"/>
        <w:w w:val="100"/>
        <w:sz w:val="28"/>
        <w:szCs w:val="28"/>
        <w:lang w:val="en-US" w:eastAsia="en-US" w:bidi="ar-SA"/>
      </w:rPr>
    </w:lvl>
    <w:lvl w:ilvl="1">
      <w:numFmt w:val="bullet"/>
      <w:lvlText w:val="•"/>
      <w:lvlJc w:val="left"/>
      <w:pPr>
        <w:ind w:left="1728" w:hanging="361"/>
      </w:pPr>
      <w:rPr>
        <w:rFonts w:hint="default"/>
        <w:lang w:val="en-US" w:eastAsia="en-US" w:bidi="ar-SA"/>
      </w:rPr>
    </w:lvl>
    <w:lvl w:ilvl="2">
      <w:numFmt w:val="bullet"/>
      <w:lvlText w:val="•"/>
      <w:lvlJc w:val="left"/>
      <w:pPr>
        <w:ind w:left="2736" w:hanging="361"/>
      </w:pPr>
      <w:rPr>
        <w:rFonts w:hint="default"/>
        <w:lang w:val="en-US" w:eastAsia="en-US" w:bidi="ar-SA"/>
      </w:rPr>
    </w:lvl>
    <w:lvl w:ilvl="3">
      <w:numFmt w:val="bullet"/>
      <w:lvlText w:val="•"/>
      <w:lvlJc w:val="left"/>
      <w:pPr>
        <w:ind w:left="3744" w:hanging="361"/>
      </w:pPr>
      <w:rPr>
        <w:rFonts w:hint="default"/>
        <w:lang w:val="en-US" w:eastAsia="en-US" w:bidi="ar-SA"/>
      </w:rPr>
    </w:lvl>
    <w:lvl w:ilvl="4">
      <w:numFmt w:val="bullet"/>
      <w:lvlText w:val="•"/>
      <w:lvlJc w:val="left"/>
      <w:pPr>
        <w:ind w:left="4752"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768" w:hanging="361"/>
      </w:pPr>
      <w:rPr>
        <w:rFonts w:hint="default"/>
        <w:lang w:val="en-US" w:eastAsia="en-US" w:bidi="ar-SA"/>
      </w:rPr>
    </w:lvl>
    <w:lvl w:ilvl="7">
      <w:numFmt w:val="bullet"/>
      <w:lvlText w:val="•"/>
      <w:lvlJc w:val="left"/>
      <w:pPr>
        <w:ind w:left="7776" w:hanging="361"/>
      </w:pPr>
      <w:rPr>
        <w:rFonts w:hint="default"/>
        <w:lang w:val="en-US" w:eastAsia="en-US" w:bidi="ar-SA"/>
      </w:rPr>
    </w:lvl>
    <w:lvl w:ilvl="8">
      <w:numFmt w:val="bullet"/>
      <w:lvlText w:val="•"/>
      <w:lvlJc w:val="left"/>
      <w:pPr>
        <w:ind w:left="8784" w:hanging="361"/>
      </w:pPr>
      <w:rPr>
        <w:rFonts w:hint="default"/>
        <w:lang w:val="en-US" w:eastAsia="en-US" w:bidi="ar-SA"/>
      </w:rPr>
    </w:lvl>
  </w:abstractNum>
  <w:abstractNum w:abstractNumId="44" w15:restartNumberingAfterBreak="0">
    <w:nsid w:val="7C246926"/>
    <w:multiLevelType w:val="multilevel"/>
    <w:tmpl w:val="7C246926"/>
    <w:lvl w:ilvl="0">
      <w:start w:val="1"/>
      <w:numFmt w:val="decimal"/>
      <w:lvlText w:val="%1."/>
      <w:lvlJc w:val="left"/>
      <w:pPr>
        <w:ind w:left="930" w:hanging="270"/>
        <w:jc w:val="right"/>
      </w:pPr>
      <w:rPr>
        <w:rFonts w:ascii="Calibri" w:eastAsia="Calibri" w:hAnsi="Calibri" w:cs="Calibri" w:hint="default"/>
        <w:b w:val="0"/>
        <w:bCs w:val="0"/>
        <w:i w:val="0"/>
        <w:iCs w:val="0"/>
        <w:spacing w:val="-1"/>
        <w:w w:val="100"/>
        <w:sz w:val="28"/>
        <w:szCs w:val="28"/>
        <w:lang w:val="en-US" w:eastAsia="en-US" w:bidi="ar-SA"/>
      </w:rPr>
    </w:lvl>
    <w:lvl w:ilvl="1">
      <w:numFmt w:val="bullet"/>
      <w:lvlText w:val="•"/>
      <w:lvlJc w:val="left"/>
      <w:pPr>
        <w:ind w:left="1938" w:hanging="270"/>
      </w:pPr>
      <w:rPr>
        <w:rFonts w:hint="default"/>
        <w:lang w:val="en-US" w:eastAsia="en-US" w:bidi="ar-SA"/>
      </w:rPr>
    </w:lvl>
    <w:lvl w:ilvl="2">
      <w:numFmt w:val="bullet"/>
      <w:lvlText w:val="•"/>
      <w:lvlJc w:val="left"/>
      <w:pPr>
        <w:ind w:left="2946" w:hanging="270"/>
      </w:pPr>
      <w:rPr>
        <w:rFonts w:hint="default"/>
        <w:lang w:val="en-US" w:eastAsia="en-US" w:bidi="ar-SA"/>
      </w:rPr>
    </w:lvl>
    <w:lvl w:ilvl="3">
      <w:numFmt w:val="bullet"/>
      <w:lvlText w:val="•"/>
      <w:lvlJc w:val="left"/>
      <w:pPr>
        <w:ind w:left="3954" w:hanging="270"/>
      </w:pPr>
      <w:rPr>
        <w:rFonts w:hint="default"/>
        <w:lang w:val="en-US" w:eastAsia="en-US" w:bidi="ar-SA"/>
      </w:rPr>
    </w:lvl>
    <w:lvl w:ilvl="4">
      <w:numFmt w:val="bullet"/>
      <w:lvlText w:val="•"/>
      <w:lvlJc w:val="left"/>
      <w:pPr>
        <w:ind w:left="4962" w:hanging="270"/>
      </w:pPr>
      <w:rPr>
        <w:rFonts w:hint="default"/>
        <w:lang w:val="en-US" w:eastAsia="en-US" w:bidi="ar-SA"/>
      </w:rPr>
    </w:lvl>
    <w:lvl w:ilvl="5">
      <w:numFmt w:val="bullet"/>
      <w:lvlText w:val="•"/>
      <w:lvlJc w:val="left"/>
      <w:pPr>
        <w:ind w:left="5970" w:hanging="270"/>
      </w:pPr>
      <w:rPr>
        <w:rFonts w:hint="default"/>
        <w:lang w:val="en-US" w:eastAsia="en-US" w:bidi="ar-SA"/>
      </w:rPr>
    </w:lvl>
    <w:lvl w:ilvl="6">
      <w:numFmt w:val="bullet"/>
      <w:lvlText w:val="•"/>
      <w:lvlJc w:val="left"/>
      <w:pPr>
        <w:ind w:left="6978" w:hanging="270"/>
      </w:pPr>
      <w:rPr>
        <w:rFonts w:hint="default"/>
        <w:lang w:val="en-US" w:eastAsia="en-US" w:bidi="ar-SA"/>
      </w:rPr>
    </w:lvl>
    <w:lvl w:ilvl="7">
      <w:numFmt w:val="bullet"/>
      <w:lvlText w:val="•"/>
      <w:lvlJc w:val="left"/>
      <w:pPr>
        <w:ind w:left="7986" w:hanging="270"/>
      </w:pPr>
      <w:rPr>
        <w:rFonts w:hint="default"/>
        <w:lang w:val="en-US" w:eastAsia="en-US" w:bidi="ar-SA"/>
      </w:rPr>
    </w:lvl>
    <w:lvl w:ilvl="8">
      <w:numFmt w:val="bullet"/>
      <w:lvlText w:val="•"/>
      <w:lvlJc w:val="left"/>
      <w:pPr>
        <w:ind w:left="8994" w:hanging="270"/>
      </w:pPr>
      <w:rPr>
        <w:rFonts w:hint="default"/>
        <w:lang w:val="en-US" w:eastAsia="en-US" w:bidi="ar-SA"/>
      </w:rPr>
    </w:lvl>
  </w:abstractNum>
  <w:abstractNum w:abstractNumId="45" w15:restartNumberingAfterBreak="0">
    <w:nsid w:val="7D324B16"/>
    <w:multiLevelType w:val="multilevel"/>
    <w:tmpl w:val="99C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700036">
    <w:abstractNumId w:val="11"/>
  </w:num>
  <w:num w:numId="2" w16cid:durableId="1680228181">
    <w:abstractNumId w:val="7"/>
  </w:num>
  <w:num w:numId="3" w16cid:durableId="1883977607">
    <w:abstractNumId w:val="37"/>
  </w:num>
  <w:num w:numId="4" w16cid:durableId="888608937">
    <w:abstractNumId w:val="5"/>
  </w:num>
  <w:num w:numId="5" w16cid:durableId="1664700665">
    <w:abstractNumId w:val="3"/>
  </w:num>
  <w:num w:numId="6" w16cid:durableId="1782143907">
    <w:abstractNumId w:val="14"/>
  </w:num>
  <w:num w:numId="7" w16cid:durableId="2083217875">
    <w:abstractNumId w:val="21"/>
  </w:num>
  <w:num w:numId="8" w16cid:durableId="121505100">
    <w:abstractNumId w:val="42"/>
  </w:num>
  <w:num w:numId="9" w16cid:durableId="1394549787">
    <w:abstractNumId w:val="12"/>
  </w:num>
  <w:num w:numId="10" w16cid:durableId="1684164663">
    <w:abstractNumId w:val="0"/>
  </w:num>
  <w:num w:numId="11" w16cid:durableId="1854808025">
    <w:abstractNumId w:val="38"/>
  </w:num>
  <w:num w:numId="12" w16cid:durableId="236281331">
    <w:abstractNumId w:val="6"/>
  </w:num>
  <w:num w:numId="13" w16cid:durableId="558832523">
    <w:abstractNumId w:val="35"/>
  </w:num>
  <w:num w:numId="14" w16cid:durableId="940794235">
    <w:abstractNumId w:val="10"/>
  </w:num>
  <w:num w:numId="15" w16cid:durableId="797449849">
    <w:abstractNumId w:val="20"/>
  </w:num>
  <w:num w:numId="16" w16cid:durableId="1632859185">
    <w:abstractNumId w:val="9"/>
  </w:num>
  <w:num w:numId="17" w16cid:durableId="1850482376">
    <w:abstractNumId w:val="8"/>
  </w:num>
  <w:num w:numId="18" w16cid:durableId="153766318">
    <w:abstractNumId w:val="1"/>
  </w:num>
  <w:num w:numId="19" w16cid:durableId="1963344480">
    <w:abstractNumId w:val="33"/>
  </w:num>
  <w:num w:numId="20" w16cid:durableId="564682417">
    <w:abstractNumId w:val="40"/>
  </w:num>
  <w:num w:numId="21" w16cid:durableId="1061827948">
    <w:abstractNumId w:val="17"/>
  </w:num>
  <w:num w:numId="22" w16cid:durableId="239484145">
    <w:abstractNumId w:val="29"/>
  </w:num>
  <w:num w:numId="23" w16cid:durableId="832067306">
    <w:abstractNumId w:val="2"/>
  </w:num>
  <w:num w:numId="24" w16cid:durableId="345178728">
    <w:abstractNumId w:val="44"/>
  </w:num>
  <w:num w:numId="25" w16cid:durableId="58602045">
    <w:abstractNumId w:val="43"/>
  </w:num>
  <w:num w:numId="26" w16cid:durableId="1950041611">
    <w:abstractNumId w:val="4"/>
  </w:num>
  <w:num w:numId="27" w16cid:durableId="1849169972">
    <w:abstractNumId w:val="18"/>
  </w:num>
  <w:num w:numId="28" w16cid:durableId="1942444219">
    <w:abstractNumId w:val="13"/>
  </w:num>
  <w:num w:numId="29" w16cid:durableId="1393649913">
    <w:abstractNumId w:val="25"/>
  </w:num>
  <w:num w:numId="30" w16cid:durableId="1777209017">
    <w:abstractNumId w:val="16"/>
  </w:num>
  <w:num w:numId="31" w16cid:durableId="503711384">
    <w:abstractNumId w:val="30"/>
  </w:num>
  <w:num w:numId="32" w16cid:durableId="602998753">
    <w:abstractNumId w:val="19"/>
  </w:num>
  <w:num w:numId="33" w16cid:durableId="714542384">
    <w:abstractNumId w:val="39"/>
  </w:num>
  <w:num w:numId="34" w16cid:durableId="373891535">
    <w:abstractNumId w:val="41"/>
  </w:num>
  <w:num w:numId="35" w16cid:durableId="945039746">
    <w:abstractNumId w:val="23"/>
  </w:num>
  <w:num w:numId="36" w16cid:durableId="1269503150">
    <w:abstractNumId w:val="28"/>
  </w:num>
  <w:num w:numId="37" w16cid:durableId="675810191">
    <w:abstractNumId w:val="15"/>
  </w:num>
  <w:num w:numId="38" w16cid:durableId="310182085">
    <w:abstractNumId w:val="24"/>
  </w:num>
  <w:num w:numId="39" w16cid:durableId="1232426206">
    <w:abstractNumId w:val="27"/>
  </w:num>
  <w:num w:numId="40" w16cid:durableId="1231967165">
    <w:abstractNumId w:val="45"/>
  </w:num>
  <w:num w:numId="41" w16cid:durableId="719479248">
    <w:abstractNumId w:val="32"/>
  </w:num>
  <w:num w:numId="42" w16cid:durableId="525487874">
    <w:abstractNumId w:val="22"/>
  </w:num>
  <w:num w:numId="43" w16cid:durableId="808863940">
    <w:abstractNumId w:val="26"/>
  </w:num>
  <w:num w:numId="44" w16cid:durableId="966475111">
    <w:abstractNumId w:val="36"/>
  </w:num>
  <w:num w:numId="45" w16cid:durableId="1028869052">
    <w:abstractNumId w:val="34"/>
  </w:num>
  <w:num w:numId="46" w16cid:durableId="5720057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86"/>
    <w:rsid w:val="00005786"/>
    <w:rsid w:val="0000653B"/>
    <w:rsid w:val="00051021"/>
    <w:rsid w:val="00063BF1"/>
    <w:rsid w:val="00095811"/>
    <w:rsid w:val="000C19A5"/>
    <w:rsid w:val="00110F95"/>
    <w:rsid w:val="001175EE"/>
    <w:rsid w:val="00122FA8"/>
    <w:rsid w:val="001265EA"/>
    <w:rsid w:val="00181787"/>
    <w:rsid w:val="00224EFB"/>
    <w:rsid w:val="003127CE"/>
    <w:rsid w:val="00354DD1"/>
    <w:rsid w:val="00357054"/>
    <w:rsid w:val="00423758"/>
    <w:rsid w:val="004375FF"/>
    <w:rsid w:val="00446ED4"/>
    <w:rsid w:val="00493F5A"/>
    <w:rsid w:val="004B435D"/>
    <w:rsid w:val="004C7166"/>
    <w:rsid w:val="004D4C84"/>
    <w:rsid w:val="004F5C90"/>
    <w:rsid w:val="004F7CEC"/>
    <w:rsid w:val="005161D8"/>
    <w:rsid w:val="00555A16"/>
    <w:rsid w:val="005C2077"/>
    <w:rsid w:val="00627838"/>
    <w:rsid w:val="00630CB7"/>
    <w:rsid w:val="00663EB8"/>
    <w:rsid w:val="006E0BD8"/>
    <w:rsid w:val="006E7239"/>
    <w:rsid w:val="00713FE7"/>
    <w:rsid w:val="00726F99"/>
    <w:rsid w:val="00774FF8"/>
    <w:rsid w:val="007939E6"/>
    <w:rsid w:val="007A2238"/>
    <w:rsid w:val="007D5CDF"/>
    <w:rsid w:val="009143B4"/>
    <w:rsid w:val="00932664"/>
    <w:rsid w:val="00960EAF"/>
    <w:rsid w:val="00981CDD"/>
    <w:rsid w:val="009A112C"/>
    <w:rsid w:val="009A799D"/>
    <w:rsid w:val="00A0403F"/>
    <w:rsid w:val="00A321A8"/>
    <w:rsid w:val="00A45922"/>
    <w:rsid w:val="00A619FA"/>
    <w:rsid w:val="00A63BC0"/>
    <w:rsid w:val="00A776A6"/>
    <w:rsid w:val="00AC0FAB"/>
    <w:rsid w:val="00AD5F5C"/>
    <w:rsid w:val="00AE02E2"/>
    <w:rsid w:val="00B0268F"/>
    <w:rsid w:val="00B02A33"/>
    <w:rsid w:val="00B127A9"/>
    <w:rsid w:val="00B15158"/>
    <w:rsid w:val="00B33CCA"/>
    <w:rsid w:val="00B74728"/>
    <w:rsid w:val="00BA7D24"/>
    <w:rsid w:val="00BC5D0A"/>
    <w:rsid w:val="00BD0123"/>
    <w:rsid w:val="00C53F4C"/>
    <w:rsid w:val="00CB5744"/>
    <w:rsid w:val="00D51285"/>
    <w:rsid w:val="00DC0AD2"/>
    <w:rsid w:val="00DC6259"/>
    <w:rsid w:val="00DF54EC"/>
    <w:rsid w:val="00E721DA"/>
    <w:rsid w:val="00E9217B"/>
    <w:rsid w:val="00EB0777"/>
    <w:rsid w:val="00EB25BD"/>
    <w:rsid w:val="00EF515F"/>
    <w:rsid w:val="00F031A3"/>
    <w:rsid w:val="00F31C05"/>
    <w:rsid w:val="00F97731"/>
    <w:rsid w:val="00FA5AE9"/>
    <w:rsid w:val="0A7A05C0"/>
    <w:rsid w:val="1E4B18C9"/>
    <w:rsid w:val="22A2026D"/>
    <w:rsid w:val="26962DDB"/>
    <w:rsid w:val="71A24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744596"/>
  <w15:docId w15:val="{02F78DBE-73F5-324B-B46C-DFBB1D54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CB5744"/>
    <w:rPr>
      <w:rFonts w:eastAsia="Times New Roman"/>
      <w:sz w:val="24"/>
      <w:szCs w:val="24"/>
    </w:rPr>
  </w:style>
  <w:style w:type="paragraph" w:styleId="Heading1">
    <w:name w:val="heading 1"/>
    <w:basedOn w:val="Normal"/>
    <w:link w:val="Heading1Char"/>
    <w:uiPriority w:val="1"/>
    <w:qFormat/>
    <w:pPr>
      <w:widowControl w:val="0"/>
      <w:autoSpaceDE w:val="0"/>
      <w:autoSpaceDN w:val="0"/>
      <w:spacing w:before="59"/>
      <w:ind w:left="349" w:right="351"/>
      <w:jc w:val="center"/>
      <w:outlineLvl w:val="0"/>
    </w:pPr>
    <w:rPr>
      <w:b/>
      <w:bCs/>
      <w:sz w:val="32"/>
      <w:szCs w:val="32"/>
      <w:lang w:val="en-US" w:eastAsia="en-US"/>
    </w:rPr>
  </w:style>
  <w:style w:type="paragraph" w:styleId="Heading2">
    <w:name w:val="heading 2"/>
    <w:basedOn w:val="Normal"/>
    <w:link w:val="Heading2Char"/>
    <w:uiPriority w:val="1"/>
    <w:qFormat/>
    <w:pPr>
      <w:widowControl w:val="0"/>
      <w:autoSpaceDE w:val="0"/>
      <w:autoSpaceDN w:val="0"/>
      <w:ind w:left="1131"/>
      <w:outlineLvl w:val="1"/>
    </w:pPr>
    <w:rPr>
      <w:b/>
      <w:bCs/>
      <w:sz w:val="28"/>
      <w:szCs w:val="28"/>
      <w:lang w:val="en-US" w:eastAsia="en-US"/>
    </w:rPr>
  </w:style>
  <w:style w:type="paragraph" w:styleId="Heading3">
    <w:name w:val="heading 3"/>
    <w:basedOn w:val="Normal"/>
    <w:uiPriority w:val="1"/>
    <w:qFormat/>
    <w:pPr>
      <w:widowControl w:val="0"/>
      <w:autoSpaceDE w:val="0"/>
      <w:autoSpaceDN w:val="0"/>
      <w:ind w:left="950" w:hanging="240"/>
      <w:outlineLvl w:val="2"/>
    </w:pPr>
    <w:rPr>
      <w:b/>
      <w:bCs/>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pPr>
      <w:widowControl w:val="0"/>
      <w:tabs>
        <w:tab w:val="center" w:pos="4153"/>
        <w:tab w:val="right" w:pos="8306"/>
      </w:tabs>
      <w:autoSpaceDE w:val="0"/>
      <w:autoSpaceDN w:val="0"/>
      <w:snapToGrid w:val="0"/>
    </w:pPr>
    <w:rPr>
      <w:sz w:val="18"/>
      <w:szCs w:val="18"/>
      <w:lang w:val="en-US" w:eastAsia="en-US"/>
    </w:rPr>
  </w:style>
  <w:style w:type="paragraph" w:styleId="Header">
    <w:name w:val="header"/>
    <w:basedOn w:val="Normal"/>
    <w:pPr>
      <w:widowControl w:val="0"/>
      <w:tabs>
        <w:tab w:val="center" w:pos="4153"/>
        <w:tab w:val="right" w:pos="8306"/>
      </w:tabs>
      <w:autoSpaceDE w:val="0"/>
      <w:autoSpaceDN w:val="0"/>
      <w:snapToGrid w:val="0"/>
    </w:pPr>
    <w:rPr>
      <w:sz w:val="18"/>
      <w:szCs w:val="18"/>
      <w:lang w:val="en-US" w:eastAsia="en-US"/>
    </w:rPr>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link w:val="TitleChar"/>
    <w:uiPriority w:val="1"/>
    <w:qFormat/>
    <w:pPr>
      <w:widowControl w:val="0"/>
      <w:autoSpaceDE w:val="0"/>
      <w:autoSpaceDN w:val="0"/>
      <w:spacing w:before="60"/>
      <w:ind w:left="349"/>
    </w:pPr>
    <w:rPr>
      <w:b/>
      <w:bCs/>
      <w:sz w:val="44"/>
      <w:szCs w:val="44"/>
      <w:lang w:val="en-US" w:eastAsia="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widowControl w:val="0"/>
      <w:autoSpaceDE w:val="0"/>
      <w:autoSpaceDN w:val="0"/>
      <w:ind w:left="720" w:hanging="360"/>
    </w:pPr>
    <w:rPr>
      <w:sz w:val="22"/>
      <w:szCs w:val="22"/>
      <w:lang w:val="en-US" w:eastAsia="en-US"/>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styleId="TableGrid">
    <w:name w:val="Table Grid"/>
    <w:basedOn w:val="TableNormal"/>
    <w:uiPriority w:val="39"/>
    <w:rsid w:val="00630CB7"/>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143B4"/>
    <w:pPr>
      <w:spacing w:before="100" w:beforeAutospacing="1" w:after="100" w:afterAutospacing="1"/>
    </w:pPr>
  </w:style>
  <w:style w:type="character" w:customStyle="1" w:styleId="normaltextrun">
    <w:name w:val="normaltextrun"/>
    <w:basedOn w:val="DefaultParagraphFont"/>
    <w:rsid w:val="009143B4"/>
  </w:style>
  <w:style w:type="character" w:customStyle="1" w:styleId="eop">
    <w:name w:val="eop"/>
    <w:basedOn w:val="DefaultParagraphFont"/>
    <w:rsid w:val="009143B4"/>
  </w:style>
  <w:style w:type="character" w:customStyle="1" w:styleId="apple-converted-space">
    <w:name w:val="apple-converted-space"/>
    <w:basedOn w:val="DefaultParagraphFont"/>
    <w:rsid w:val="009143B4"/>
  </w:style>
  <w:style w:type="character" w:customStyle="1" w:styleId="tabchar">
    <w:name w:val="tabchar"/>
    <w:basedOn w:val="DefaultParagraphFont"/>
    <w:rsid w:val="009143B4"/>
  </w:style>
  <w:style w:type="character" w:styleId="PageNumber">
    <w:name w:val="page number"/>
    <w:basedOn w:val="DefaultParagraphFont"/>
    <w:rsid w:val="00423758"/>
  </w:style>
  <w:style w:type="character" w:customStyle="1" w:styleId="Heading1Char">
    <w:name w:val="Heading 1 Char"/>
    <w:basedOn w:val="DefaultParagraphFont"/>
    <w:link w:val="Heading1"/>
    <w:uiPriority w:val="1"/>
    <w:rsid w:val="00423758"/>
    <w:rPr>
      <w:rFonts w:eastAsia="Times New Roman"/>
      <w:b/>
      <w:bCs/>
      <w:sz w:val="32"/>
      <w:szCs w:val="32"/>
      <w:lang w:val="en-US" w:eastAsia="en-US"/>
    </w:rPr>
  </w:style>
  <w:style w:type="character" w:customStyle="1" w:styleId="Heading2Char">
    <w:name w:val="Heading 2 Char"/>
    <w:basedOn w:val="DefaultParagraphFont"/>
    <w:link w:val="Heading2"/>
    <w:uiPriority w:val="1"/>
    <w:rsid w:val="00423758"/>
    <w:rPr>
      <w:rFonts w:eastAsia="Times New Roman"/>
      <w:b/>
      <w:bCs/>
      <w:sz w:val="28"/>
      <w:szCs w:val="28"/>
      <w:lang w:val="en-US" w:eastAsia="en-US"/>
    </w:rPr>
  </w:style>
  <w:style w:type="character" w:customStyle="1" w:styleId="BodyTextChar">
    <w:name w:val="Body Text Char"/>
    <w:basedOn w:val="DefaultParagraphFont"/>
    <w:link w:val="BodyText"/>
    <w:uiPriority w:val="1"/>
    <w:rsid w:val="00423758"/>
    <w:rPr>
      <w:rFonts w:eastAsia="Times New Roman"/>
      <w:sz w:val="24"/>
      <w:szCs w:val="24"/>
      <w:lang w:val="en-US" w:eastAsia="en-US"/>
    </w:rPr>
  </w:style>
  <w:style w:type="character" w:customStyle="1" w:styleId="FooterChar">
    <w:name w:val="Footer Char"/>
    <w:basedOn w:val="DefaultParagraphFont"/>
    <w:link w:val="Footer"/>
    <w:uiPriority w:val="99"/>
    <w:rsid w:val="00423758"/>
    <w:rPr>
      <w:rFonts w:eastAsia="Times New Roman"/>
      <w:sz w:val="18"/>
      <w:szCs w:val="18"/>
      <w:lang w:val="en-US" w:eastAsia="en-US"/>
    </w:rPr>
  </w:style>
  <w:style w:type="character" w:customStyle="1" w:styleId="TitleChar">
    <w:name w:val="Title Char"/>
    <w:basedOn w:val="DefaultParagraphFont"/>
    <w:link w:val="Title"/>
    <w:uiPriority w:val="1"/>
    <w:rsid w:val="00423758"/>
    <w:rPr>
      <w:rFonts w:eastAsia="Times New Roman"/>
      <w:b/>
      <w:bCs/>
      <w:sz w:val="44"/>
      <w:szCs w:val="4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7584">
      <w:bodyDiv w:val="1"/>
      <w:marLeft w:val="0"/>
      <w:marRight w:val="0"/>
      <w:marTop w:val="0"/>
      <w:marBottom w:val="0"/>
      <w:divBdr>
        <w:top w:val="none" w:sz="0" w:space="0" w:color="auto"/>
        <w:left w:val="none" w:sz="0" w:space="0" w:color="auto"/>
        <w:bottom w:val="none" w:sz="0" w:space="0" w:color="auto"/>
        <w:right w:val="none" w:sz="0" w:space="0" w:color="auto"/>
      </w:divBdr>
    </w:div>
    <w:div w:id="306863522">
      <w:bodyDiv w:val="1"/>
      <w:marLeft w:val="0"/>
      <w:marRight w:val="0"/>
      <w:marTop w:val="0"/>
      <w:marBottom w:val="0"/>
      <w:divBdr>
        <w:top w:val="none" w:sz="0" w:space="0" w:color="auto"/>
        <w:left w:val="none" w:sz="0" w:space="0" w:color="auto"/>
        <w:bottom w:val="none" w:sz="0" w:space="0" w:color="auto"/>
        <w:right w:val="none" w:sz="0" w:space="0" w:color="auto"/>
      </w:divBdr>
    </w:div>
    <w:div w:id="374085444">
      <w:bodyDiv w:val="1"/>
      <w:marLeft w:val="0"/>
      <w:marRight w:val="0"/>
      <w:marTop w:val="0"/>
      <w:marBottom w:val="0"/>
      <w:divBdr>
        <w:top w:val="none" w:sz="0" w:space="0" w:color="auto"/>
        <w:left w:val="none" w:sz="0" w:space="0" w:color="auto"/>
        <w:bottom w:val="none" w:sz="0" w:space="0" w:color="auto"/>
        <w:right w:val="none" w:sz="0" w:space="0" w:color="auto"/>
      </w:divBdr>
    </w:div>
    <w:div w:id="478765160">
      <w:bodyDiv w:val="1"/>
      <w:marLeft w:val="0"/>
      <w:marRight w:val="0"/>
      <w:marTop w:val="0"/>
      <w:marBottom w:val="0"/>
      <w:divBdr>
        <w:top w:val="none" w:sz="0" w:space="0" w:color="auto"/>
        <w:left w:val="none" w:sz="0" w:space="0" w:color="auto"/>
        <w:bottom w:val="none" w:sz="0" w:space="0" w:color="auto"/>
        <w:right w:val="none" w:sz="0" w:space="0" w:color="auto"/>
      </w:divBdr>
      <w:divsChild>
        <w:div w:id="2001537631">
          <w:marLeft w:val="0"/>
          <w:marRight w:val="0"/>
          <w:marTop w:val="0"/>
          <w:marBottom w:val="0"/>
          <w:divBdr>
            <w:top w:val="none" w:sz="0" w:space="0" w:color="auto"/>
            <w:left w:val="none" w:sz="0" w:space="0" w:color="auto"/>
            <w:bottom w:val="none" w:sz="0" w:space="0" w:color="auto"/>
            <w:right w:val="none" w:sz="0" w:space="0" w:color="auto"/>
          </w:divBdr>
          <w:divsChild>
            <w:div w:id="618414803">
              <w:marLeft w:val="0"/>
              <w:marRight w:val="0"/>
              <w:marTop w:val="0"/>
              <w:marBottom w:val="0"/>
              <w:divBdr>
                <w:top w:val="none" w:sz="0" w:space="0" w:color="auto"/>
                <w:left w:val="none" w:sz="0" w:space="0" w:color="auto"/>
                <w:bottom w:val="none" w:sz="0" w:space="0" w:color="auto"/>
                <w:right w:val="none" w:sz="0" w:space="0" w:color="auto"/>
              </w:divBdr>
            </w:div>
            <w:div w:id="814874754">
              <w:marLeft w:val="0"/>
              <w:marRight w:val="0"/>
              <w:marTop w:val="0"/>
              <w:marBottom w:val="0"/>
              <w:divBdr>
                <w:top w:val="none" w:sz="0" w:space="0" w:color="auto"/>
                <w:left w:val="none" w:sz="0" w:space="0" w:color="auto"/>
                <w:bottom w:val="none" w:sz="0" w:space="0" w:color="auto"/>
                <w:right w:val="none" w:sz="0" w:space="0" w:color="auto"/>
              </w:divBdr>
            </w:div>
          </w:divsChild>
        </w:div>
        <w:div w:id="899176258">
          <w:marLeft w:val="0"/>
          <w:marRight w:val="0"/>
          <w:marTop w:val="0"/>
          <w:marBottom w:val="0"/>
          <w:divBdr>
            <w:top w:val="none" w:sz="0" w:space="0" w:color="auto"/>
            <w:left w:val="none" w:sz="0" w:space="0" w:color="auto"/>
            <w:bottom w:val="none" w:sz="0" w:space="0" w:color="auto"/>
            <w:right w:val="none" w:sz="0" w:space="0" w:color="auto"/>
          </w:divBdr>
          <w:divsChild>
            <w:div w:id="1943218190">
              <w:marLeft w:val="0"/>
              <w:marRight w:val="0"/>
              <w:marTop w:val="0"/>
              <w:marBottom w:val="0"/>
              <w:divBdr>
                <w:top w:val="none" w:sz="0" w:space="0" w:color="auto"/>
                <w:left w:val="none" w:sz="0" w:space="0" w:color="auto"/>
                <w:bottom w:val="none" w:sz="0" w:space="0" w:color="auto"/>
                <w:right w:val="none" w:sz="0" w:space="0" w:color="auto"/>
              </w:divBdr>
            </w:div>
          </w:divsChild>
        </w:div>
        <w:div w:id="901871348">
          <w:marLeft w:val="0"/>
          <w:marRight w:val="0"/>
          <w:marTop w:val="0"/>
          <w:marBottom w:val="0"/>
          <w:divBdr>
            <w:top w:val="none" w:sz="0" w:space="0" w:color="auto"/>
            <w:left w:val="none" w:sz="0" w:space="0" w:color="auto"/>
            <w:bottom w:val="none" w:sz="0" w:space="0" w:color="auto"/>
            <w:right w:val="none" w:sz="0" w:space="0" w:color="auto"/>
          </w:divBdr>
          <w:divsChild>
            <w:div w:id="800852454">
              <w:marLeft w:val="0"/>
              <w:marRight w:val="0"/>
              <w:marTop w:val="0"/>
              <w:marBottom w:val="0"/>
              <w:divBdr>
                <w:top w:val="none" w:sz="0" w:space="0" w:color="auto"/>
                <w:left w:val="none" w:sz="0" w:space="0" w:color="auto"/>
                <w:bottom w:val="none" w:sz="0" w:space="0" w:color="auto"/>
                <w:right w:val="none" w:sz="0" w:space="0" w:color="auto"/>
              </w:divBdr>
            </w:div>
          </w:divsChild>
        </w:div>
        <w:div w:id="1772772676">
          <w:marLeft w:val="0"/>
          <w:marRight w:val="0"/>
          <w:marTop w:val="0"/>
          <w:marBottom w:val="0"/>
          <w:divBdr>
            <w:top w:val="none" w:sz="0" w:space="0" w:color="auto"/>
            <w:left w:val="none" w:sz="0" w:space="0" w:color="auto"/>
            <w:bottom w:val="none" w:sz="0" w:space="0" w:color="auto"/>
            <w:right w:val="none" w:sz="0" w:space="0" w:color="auto"/>
          </w:divBdr>
          <w:divsChild>
            <w:div w:id="634410089">
              <w:marLeft w:val="0"/>
              <w:marRight w:val="0"/>
              <w:marTop w:val="0"/>
              <w:marBottom w:val="0"/>
              <w:divBdr>
                <w:top w:val="none" w:sz="0" w:space="0" w:color="auto"/>
                <w:left w:val="none" w:sz="0" w:space="0" w:color="auto"/>
                <w:bottom w:val="none" w:sz="0" w:space="0" w:color="auto"/>
                <w:right w:val="none" w:sz="0" w:space="0" w:color="auto"/>
              </w:divBdr>
            </w:div>
          </w:divsChild>
        </w:div>
        <w:div w:id="755133383">
          <w:marLeft w:val="0"/>
          <w:marRight w:val="0"/>
          <w:marTop w:val="0"/>
          <w:marBottom w:val="0"/>
          <w:divBdr>
            <w:top w:val="none" w:sz="0" w:space="0" w:color="auto"/>
            <w:left w:val="none" w:sz="0" w:space="0" w:color="auto"/>
            <w:bottom w:val="none" w:sz="0" w:space="0" w:color="auto"/>
            <w:right w:val="none" w:sz="0" w:space="0" w:color="auto"/>
          </w:divBdr>
          <w:divsChild>
            <w:div w:id="705982766">
              <w:marLeft w:val="0"/>
              <w:marRight w:val="0"/>
              <w:marTop w:val="0"/>
              <w:marBottom w:val="0"/>
              <w:divBdr>
                <w:top w:val="none" w:sz="0" w:space="0" w:color="auto"/>
                <w:left w:val="none" w:sz="0" w:space="0" w:color="auto"/>
                <w:bottom w:val="none" w:sz="0" w:space="0" w:color="auto"/>
                <w:right w:val="none" w:sz="0" w:space="0" w:color="auto"/>
              </w:divBdr>
            </w:div>
          </w:divsChild>
        </w:div>
        <w:div w:id="17588136">
          <w:marLeft w:val="0"/>
          <w:marRight w:val="0"/>
          <w:marTop w:val="0"/>
          <w:marBottom w:val="0"/>
          <w:divBdr>
            <w:top w:val="none" w:sz="0" w:space="0" w:color="auto"/>
            <w:left w:val="none" w:sz="0" w:space="0" w:color="auto"/>
            <w:bottom w:val="none" w:sz="0" w:space="0" w:color="auto"/>
            <w:right w:val="none" w:sz="0" w:space="0" w:color="auto"/>
          </w:divBdr>
          <w:divsChild>
            <w:div w:id="1738934281">
              <w:marLeft w:val="0"/>
              <w:marRight w:val="0"/>
              <w:marTop w:val="0"/>
              <w:marBottom w:val="0"/>
              <w:divBdr>
                <w:top w:val="none" w:sz="0" w:space="0" w:color="auto"/>
                <w:left w:val="none" w:sz="0" w:space="0" w:color="auto"/>
                <w:bottom w:val="none" w:sz="0" w:space="0" w:color="auto"/>
                <w:right w:val="none" w:sz="0" w:space="0" w:color="auto"/>
              </w:divBdr>
            </w:div>
            <w:div w:id="1076055429">
              <w:marLeft w:val="0"/>
              <w:marRight w:val="0"/>
              <w:marTop w:val="0"/>
              <w:marBottom w:val="0"/>
              <w:divBdr>
                <w:top w:val="none" w:sz="0" w:space="0" w:color="auto"/>
                <w:left w:val="none" w:sz="0" w:space="0" w:color="auto"/>
                <w:bottom w:val="none" w:sz="0" w:space="0" w:color="auto"/>
                <w:right w:val="none" w:sz="0" w:space="0" w:color="auto"/>
              </w:divBdr>
            </w:div>
          </w:divsChild>
        </w:div>
        <w:div w:id="342905671">
          <w:marLeft w:val="0"/>
          <w:marRight w:val="0"/>
          <w:marTop w:val="0"/>
          <w:marBottom w:val="0"/>
          <w:divBdr>
            <w:top w:val="none" w:sz="0" w:space="0" w:color="auto"/>
            <w:left w:val="none" w:sz="0" w:space="0" w:color="auto"/>
            <w:bottom w:val="none" w:sz="0" w:space="0" w:color="auto"/>
            <w:right w:val="none" w:sz="0" w:space="0" w:color="auto"/>
          </w:divBdr>
          <w:divsChild>
            <w:div w:id="1355185882">
              <w:marLeft w:val="0"/>
              <w:marRight w:val="0"/>
              <w:marTop w:val="0"/>
              <w:marBottom w:val="0"/>
              <w:divBdr>
                <w:top w:val="none" w:sz="0" w:space="0" w:color="auto"/>
                <w:left w:val="none" w:sz="0" w:space="0" w:color="auto"/>
                <w:bottom w:val="none" w:sz="0" w:space="0" w:color="auto"/>
                <w:right w:val="none" w:sz="0" w:space="0" w:color="auto"/>
              </w:divBdr>
            </w:div>
          </w:divsChild>
        </w:div>
        <w:div w:id="368647641">
          <w:marLeft w:val="0"/>
          <w:marRight w:val="0"/>
          <w:marTop w:val="0"/>
          <w:marBottom w:val="0"/>
          <w:divBdr>
            <w:top w:val="none" w:sz="0" w:space="0" w:color="auto"/>
            <w:left w:val="none" w:sz="0" w:space="0" w:color="auto"/>
            <w:bottom w:val="none" w:sz="0" w:space="0" w:color="auto"/>
            <w:right w:val="none" w:sz="0" w:space="0" w:color="auto"/>
          </w:divBdr>
          <w:divsChild>
            <w:div w:id="2025282497">
              <w:marLeft w:val="0"/>
              <w:marRight w:val="0"/>
              <w:marTop w:val="0"/>
              <w:marBottom w:val="0"/>
              <w:divBdr>
                <w:top w:val="none" w:sz="0" w:space="0" w:color="auto"/>
                <w:left w:val="none" w:sz="0" w:space="0" w:color="auto"/>
                <w:bottom w:val="none" w:sz="0" w:space="0" w:color="auto"/>
                <w:right w:val="none" w:sz="0" w:space="0" w:color="auto"/>
              </w:divBdr>
            </w:div>
          </w:divsChild>
        </w:div>
        <w:div w:id="1746419397">
          <w:marLeft w:val="0"/>
          <w:marRight w:val="0"/>
          <w:marTop w:val="0"/>
          <w:marBottom w:val="0"/>
          <w:divBdr>
            <w:top w:val="none" w:sz="0" w:space="0" w:color="auto"/>
            <w:left w:val="none" w:sz="0" w:space="0" w:color="auto"/>
            <w:bottom w:val="none" w:sz="0" w:space="0" w:color="auto"/>
            <w:right w:val="none" w:sz="0" w:space="0" w:color="auto"/>
          </w:divBdr>
          <w:divsChild>
            <w:div w:id="303970758">
              <w:marLeft w:val="0"/>
              <w:marRight w:val="0"/>
              <w:marTop w:val="0"/>
              <w:marBottom w:val="0"/>
              <w:divBdr>
                <w:top w:val="none" w:sz="0" w:space="0" w:color="auto"/>
                <w:left w:val="none" w:sz="0" w:space="0" w:color="auto"/>
                <w:bottom w:val="none" w:sz="0" w:space="0" w:color="auto"/>
                <w:right w:val="none" w:sz="0" w:space="0" w:color="auto"/>
              </w:divBdr>
            </w:div>
          </w:divsChild>
        </w:div>
        <w:div w:id="215354916">
          <w:marLeft w:val="0"/>
          <w:marRight w:val="0"/>
          <w:marTop w:val="0"/>
          <w:marBottom w:val="0"/>
          <w:divBdr>
            <w:top w:val="none" w:sz="0" w:space="0" w:color="auto"/>
            <w:left w:val="none" w:sz="0" w:space="0" w:color="auto"/>
            <w:bottom w:val="none" w:sz="0" w:space="0" w:color="auto"/>
            <w:right w:val="none" w:sz="0" w:space="0" w:color="auto"/>
          </w:divBdr>
          <w:divsChild>
            <w:div w:id="738333367">
              <w:marLeft w:val="0"/>
              <w:marRight w:val="0"/>
              <w:marTop w:val="0"/>
              <w:marBottom w:val="0"/>
              <w:divBdr>
                <w:top w:val="none" w:sz="0" w:space="0" w:color="auto"/>
                <w:left w:val="none" w:sz="0" w:space="0" w:color="auto"/>
                <w:bottom w:val="none" w:sz="0" w:space="0" w:color="auto"/>
                <w:right w:val="none" w:sz="0" w:space="0" w:color="auto"/>
              </w:divBdr>
            </w:div>
          </w:divsChild>
        </w:div>
        <w:div w:id="1771581357">
          <w:marLeft w:val="0"/>
          <w:marRight w:val="0"/>
          <w:marTop w:val="0"/>
          <w:marBottom w:val="0"/>
          <w:divBdr>
            <w:top w:val="none" w:sz="0" w:space="0" w:color="auto"/>
            <w:left w:val="none" w:sz="0" w:space="0" w:color="auto"/>
            <w:bottom w:val="none" w:sz="0" w:space="0" w:color="auto"/>
            <w:right w:val="none" w:sz="0" w:space="0" w:color="auto"/>
          </w:divBdr>
          <w:divsChild>
            <w:div w:id="383255481">
              <w:marLeft w:val="0"/>
              <w:marRight w:val="0"/>
              <w:marTop w:val="0"/>
              <w:marBottom w:val="0"/>
              <w:divBdr>
                <w:top w:val="none" w:sz="0" w:space="0" w:color="auto"/>
                <w:left w:val="none" w:sz="0" w:space="0" w:color="auto"/>
                <w:bottom w:val="none" w:sz="0" w:space="0" w:color="auto"/>
                <w:right w:val="none" w:sz="0" w:space="0" w:color="auto"/>
              </w:divBdr>
            </w:div>
          </w:divsChild>
        </w:div>
        <w:div w:id="638147808">
          <w:marLeft w:val="0"/>
          <w:marRight w:val="0"/>
          <w:marTop w:val="0"/>
          <w:marBottom w:val="0"/>
          <w:divBdr>
            <w:top w:val="none" w:sz="0" w:space="0" w:color="auto"/>
            <w:left w:val="none" w:sz="0" w:space="0" w:color="auto"/>
            <w:bottom w:val="none" w:sz="0" w:space="0" w:color="auto"/>
            <w:right w:val="none" w:sz="0" w:space="0" w:color="auto"/>
          </w:divBdr>
          <w:divsChild>
            <w:div w:id="173886207">
              <w:marLeft w:val="0"/>
              <w:marRight w:val="0"/>
              <w:marTop w:val="0"/>
              <w:marBottom w:val="0"/>
              <w:divBdr>
                <w:top w:val="none" w:sz="0" w:space="0" w:color="auto"/>
                <w:left w:val="none" w:sz="0" w:space="0" w:color="auto"/>
                <w:bottom w:val="none" w:sz="0" w:space="0" w:color="auto"/>
                <w:right w:val="none" w:sz="0" w:space="0" w:color="auto"/>
              </w:divBdr>
            </w:div>
          </w:divsChild>
        </w:div>
        <w:div w:id="99838523">
          <w:marLeft w:val="0"/>
          <w:marRight w:val="0"/>
          <w:marTop w:val="0"/>
          <w:marBottom w:val="0"/>
          <w:divBdr>
            <w:top w:val="none" w:sz="0" w:space="0" w:color="auto"/>
            <w:left w:val="none" w:sz="0" w:space="0" w:color="auto"/>
            <w:bottom w:val="none" w:sz="0" w:space="0" w:color="auto"/>
            <w:right w:val="none" w:sz="0" w:space="0" w:color="auto"/>
          </w:divBdr>
          <w:divsChild>
            <w:div w:id="262955172">
              <w:marLeft w:val="0"/>
              <w:marRight w:val="0"/>
              <w:marTop w:val="0"/>
              <w:marBottom w:val="0"/>
              <w:divBdr>
                <w:top w:val="none" w:sz="0" w:space="0" w:color="auto"/>
                <w:left w:val="none" w:sz="0" w:space="0" w:color="auto"/>
                <w:bottom w:val="none" w:sz="0" w:space="0" w:color="auto"/>
                <w:right w:val="none" w:sz="0" w:space="0" w:color="auto"/>
              </w:divBdr>
            </w:div>
          </w:divsChild>
        </w:div>
        <w:div w:id="827747358">
          <w:marLeft w:val="0"/>
          <w:marRight w:val="0"/>
          <w:marTop w:val="0"/>
          <w:marBottom w:val="0"/>
          <w:divBdr>
            <w:top w:val="none" w:sz="0" w:space="0" w:color="auto"/>
            <w:left w:val="none" w:sz="0" w:space="0" w:color="auto"/>
            <w:bottom w:val="none" w:sz="0" w:space="0" w:color="auto"/>
            <w:right w:val="none" w:sz="0" w:space="0" w:color="auto"/>
          </w:divBdr>
          <w:divsChild>
            <w:div w:id="50732419">
              <w:marLeft w:val="0"/>
              <w:marRight w:val="0"/>
              <w:marTop w:val="0"/>
              <w:marBottom w:val="0"/>
              <w:divBdr>
                <w:top w:val="none" w:sz="0" w:space="0" w:color="auto"/>
                <w:left w:val="none" w:sz="0" w:space="0" w:color="auto"/>
                <w:bottom w:val="none" w:sz="0" w:space="0" w:color="auto"/>
                <w:right w:val="none" w:sz="0" w:space="0" w:color="auto"/>
              </w:divBdr>
            </w:div>
          </w:divsChild>
        </w:div>
        <w:div w:id="1819229727">
          <w:marLeft w:val="0"/>
          <w:marRight w:val="0"/>
          <w:marTop w:val="0"/>
          <w:marBottom w:val="0"/>
          <w:divBdr>
            <w:top w:val="none" w:sz="0" w:space="0" w:color="auto"/>
            <w:left w:val="none" w:sz="0" w:space="0" w:color="auto"/>
            <w:bottom w:val="none" w:sz="0" w:space="0" w:color="auto"/>
            <w:right w:val="none" w:sz="0" w:space="0" w:color="auto"/>
          </w:divBdr>
          <w:divsChild>
            <w:div w:id="1409501255">
              <w:marLeft w:val="0"/>
              <w:marRight w:val="0"/>
              <w:marTop w:val="0"/>
              <w:marBottom w:val="0"/>
              <w:divBdr>
                <w:top w:val="none" w:sz="0" w:space="0" w:color="auto"/>
                <w:left w:val="none" w:sz="0" w:space="0" w:color="auto"/>
                <w:bottom w:val="none" w:sz="0" w:space="0" w:color="auto"/>
                <w:right w:val="none" w:sz="0" w:space="0" w:color="auto"/>
              </w:divBdr>
            </w:div>
          </w:divsChild>
        </w:div>
        <w:div w:id="563685605">
          <w:marLeft w:val="0"/>
          <w:marRight w:val="0"/>
          <w:marTop w:val="0"/>
          <w:marBottom w:val="0"/>
          <w:divBdr>
            <w:top w:val="none" w:sz="0" w:space="0" w:color="auto"/>
            <w:left w:val="none" w:sz="0" w:space="0" w:color="auto"/>
            <w:bottom w:val="none" w:sz="0" w:space="0" w:color="auto"/>
            <w:right w:val="none" w:sz="0" w:space="0" w:color="auto"/>
          </w:divBdr>
          <w:divsChild>
            <w:div w:id="1337655300">
              <w:marLeft w:val="0"/>
              <w:marRight w:val="0"/>
              <w:marTop w:val="0"/>
              <w:marBottom w:val="0"/>
              <w:divBdr>
                <w:top w:val="none" w:sz="0" w:space="0" w:color="auto"/>
                <w:left w:val="none" w:sz="0" w:space="0" w:color="auto"/>
                <w:bottom w:val="none" w:sz="0" w:space="0" w:color="auto"/>
                <w:right w:val="none" w:sz="0" w:space="0" w:color="auto"/>
              </w:divBdr>
            </w:div>
          </w:divsChild>
        </w:div>
        <w:div w:id="1264731077">
          <w:marLeft w:val="0"/>
          <w:marRight w:val="0"/>
          <w:marTop w:val="0"/>
          <w:marBottom w:val="0"/>
          <w:divBdr>
            <w:top w:val="none" w:sz="0" w:space="0" w:color="auto"/>
            <w:left w:val="none" w:sz="0" w:space="0" w:color="auto"/>
            <w:bottom w:val="none" w:sz="0" w:space="0" w:color="auto"/>
            <w:right w:val="none" w:sz="0" w:space="0" w:color="auto"/>
          </w:divBdr>
          <w:divsChild>
            <w:div w:id="1849632863">
              <w:marLeft w:val="0"/>
              <w:marRight w:val="0"/>
              <w:marTop w:val="0"/>
              <w:marBottom w:val="0"/>
              <w:divBdr>
                <w:top w:val="none" w:sz="0" w:space="0" w:color="auto"/>
                <w:left w:val="none" w:sz="0" w:space="0" w:color="auto"/>
                <w:bottom w:val="none" w:sz="0" w:space="0" w:color="auto"/>
                <w:right w:val="none" w:sz="0" w:space="0" w:color="auto"/>
              </w:divBdr>
            </w:div>
          </w:divsChild>
        </w:div>
        <w:div w:id="810170340">
          <w:marLeft w:val="0"/>
          <w:marRight w:val="0"/>
          <w:marTop w:val="0"/>
          <w:marBottom w:val="0"/>
          <w:divBdr>
            <w:top w:val="none" w:sz="0" w:space="0" w:color="auto"/>
            <w:left w:val="none" w:sz="0" w:space="0" w:color="auto"/>
            <w:bottom w:val="none" w:sz="0" w:space="0" w:color="auto"/>
            <w:right w:val="none" w:sz="0" w:space="0" w:color="auto"/>
          </w:divBdr>
          <w:divsChild>
            <w:div w:id="174619264">
              <w:marLeft w:val="0"/>
              <w:marRight w:val="0"/>
              <w:marTop w:val="0"/>
              <w:marBottom w:val="0"/>
              <w:divBdr>
                <w:top w:val="none" w:sz="0" w:space="0" w:color="auto"/>
                <w:left w:val="none" w:sz="0" w:space="0" w:color="auto"/>
                <w:bottom w:val="none" w:sz="0" w:space="0" w:color="auto"/>
                <w:right w:val="none" w:sz="0" w:space="0" w:color="auto"/>
              </w:divBdr>
            </w:div>
          </w:divsChild>
        </w:div>
        <w:div w:id="1275140564">
          <w:marLeft w:val="0"/>
          <w:marRight w:val="0"/>
          <w:marTop w:val="0"/>
          <w:marBottom w:val="0"/>
          <w:divBdr>
            <w:top w:val="none" w:sz="0" w:space="0" w:color="auto"/>
            <w:left w:val="none" w:sz="0" w:space="0" w:color="auto"/>
            <w:bottom w:val="none" w:sz="0" w:space="0" w:color="auto"/>
            <w:right w:val="none" w:sz="0" w:space="0" w:color="auto"/>
          </w:divBdr>
          <w:divsChild>
            <w:div w:id="970135886">
              <w:marLeft w:val="0"/>
              <w:marRight w:val="0"/>
              <w:marTop w:val="0"/>
              <w:marBottom w:val="0"/>
              <w:divBdr>
                <w:top w:val="none" w:sz="0" w:space="0" w:color="auto"/>
                <w:left w:val="none" w:sz="0" w:space="0" w:color="auto"/>
                <w:bottom w:val="none" w:sz="0" w:space="0" w:color="auto"/>
                <w:right w:val="none" w:sz="0" w:space="0" w:color="auto"/>
              </w:divBdr>
            </w:div>
          </w:divsChild>
        </w:div>
        <w:div w:id="142553021">
          <w:marLeft w:val="0"/>
          <w:marRight w:val="0"/>
          <w:marTop w:val="0"/>
          <w:marBottom w:val="0"/>
          <w:divBdr>
            <w:top w:val="none" w:sz="0" w:space="0" w:color="auto"/>
            <w:left w:val="none" w:sz="0" w:space="0" w:color="auto"/>
            <w:bottom w:val="none" w:sz="0" w:space="0" w:color="auto"/>
            <w:right w:val="none" w:sz="0" w:space="0" w:color="auto"/>
          </w:divBdr>
          <w:divsChild>
            <w:div w:id="1650792783">
              <w:marLeft w:val="0"/>
              <w:marRight w:val="0"/>
              <w:marTop w:val="0"/>
              <w:marBottom w:val="0"/>
              <w:divBdr>
                <w:top w:val="none" w:sz="0" w:space="0" w:color="auto"/>
                <w:left w:val="none" w:sz="0" w:space="0" w:color="auto"/>
                <w:bottom w:val="none" w:sz="0" w:space="0" w:color="auto"/>
                <w:right w:val="none" w:sz="0" w:space="0" w:color="auto"/>
              </w:divBdr>
            </w:div>
          </w:divsChild>
        </w:div>
        <w:div w:id="13966571">
          <w:marLeft w:val="0"/>
          <w:marRight w:val="0"/>
          <w:marTop w:val="0"/>
          <w:marBottom w:val="0"/>
          <w:divBdr>
            <w:top w:val="none" w:sz="0" w:space="0" w:color="auto"/>
            <w:left w:val="none" w:sz="0" w:space="0" w:color="auto"/>
            <w:bottom w:val="none" w:sz="0" w:space="0" w:color="auto"/>
            <w:right w:val="none" w:sz="0" w:space="0" w:color="auto"/>
          </w:divBdr>
          <w:divsChild>
            <w:div w:id="220100122">
              <w:marLeft w:val="0"/>
              <w:marRight w:val="0"/>
              <w:marTop w:val="0"/>
              <w:marBottom w:val="0"/>
              <w:divBdr>
                <w:top w:val="none" w:sz="0" w:space="0" w:color="auto"/>
                <w:left w:val="none" w:sz="0" w:space="0" w:color="auto"/>
                <w:bottom w:val="none" w:sz="0" w:space="0" w:color="auto"/>
                <w:right w:val="none" w:sz="0" w:space="0" w:color="auto"/>
              </w:divBdr>
            </w:div>
          </w:divsChild>
        </w:div>
        <w:div w:id="1493184620">
          <w:marLeft w:val="0"/>
          <w:marRight w:val="0"/>
          <w:marTop w:val="0"/>
          <w:marBottom w:val="0"/>
          <w:divBdr>
            <w:top w:val="none" w:sz="0" w:space="0" w:color="auto"/>
            <w:left w:val="none" w:sz="0" w:space="0" w:color="auto"/>
            <w:bottom w:val="none" w:sz="0" w:space="0" w:color="auto"/>
            <w:right w:val="none" w:sz="0" w:space="0" w:color="auto"/>
          </w:divBdr>
          <w:divsChild>
            <w:div w:id="1784572724">
              <w:marLeft w:val="0"/>
              <w:marRight w:val="0"/>
              <w:marTop w:val="0"/>
              <w:marBottom w:val="0"/>
              <w:divBdr>
                <w:top w:val="none" w:sz="0" w:space="0" w:color="auto"/>
                <w:left w:val="none" w:sz="0" w:space="0" w:color="auto"/>
                <w:bottom w:val="none" w:sz="0" w:space="0" w:color="auto"/>
                <w:right w:val="none" w:sz="0" w:space="0" w:color="auto"/>
              </w:divBdr>
            </w:div>
          </w:divsChild>
        </w:div>
        <w:div w:id="1170022477">
          <w:marLeft w:val="0"/>
          <w:marRight w:val="0"/>
          <w:marTop w:val="0"/>
          <w:marBottom w:val="0"/>
          <w:divBdr>
            <w:top w:val="none" w:sz="0" w:space="0" w:color="auto"/>
            <w:left w:val="none" w:sz="0" w:space="0" w:color="auto"/>
            <w:bottom w:val="none" w:sz="0" w:space="0" w:color="auto"/>
            <w:right w:val="none" w:sz="0" w:space="0" w:color="auto"/>
          </w:divBdr>
          <w:divsChild>
            <w:div w:id="1045912254">
              <w:marLeft w:val="0"/>
              <w:marRight w:val="0"/>
              <w:marTop w:val="0"/>
              <w:marBottom w:val="0"/>
              <w:divBdr>
                <w:top w:val="none" w:sz="0" w:space="0" w:color="auto"/>
                <w:left w:val="none" w:sz="0" w:space="0" w:color="auto"/>
                <w:bottom w:val="none" w:sz="0" w:space="0" w:color="auto"/>
                <w:right w:val="none" w:sz="0" w:space="0" w:color="auto"/>
              </w:divBdr>
            </w:div>
          </w:divsChild>
        </w:div>
        <w:div w:id="658849372">
          <w:marLeft w:val="0"/>
          <w:marRight w:val="0"/>
          <w:marTop w:val="0"/>
          <w:marBottom w:val="0"/>
          <w:divBdr>
            <w:top w:val="none" w:sz="0" w:space="0" w:color="auto"/>
            <w:left w:val="none" w:sz="0" w:space="0" w:color="auto"/>
            <w:bottom w:val="none" w:sz="0" w:space="0" w:color="auto"/>
            <w:right w:val="none" w:sz="0" w:space="0" w:color="auto"/>
          </w:divBdr>
          <w:divsChild>
            <w:div w:id="779761615">
              <w:marLeft w:val="0"/>
              <w:marRight w:val="0"/>
              <w:marTop w:val="0"/>
              <w:marBottom w:val="0"/>
              <w:divBdr>
                <w:top w:val="none" w:sz="0" w:space="0" w:color="auto"/>
                <w:left w:val="none" w:sz="0" w:space="0" w:color="auto"/>
                <w:bottom w:val="none" w:sz="0" w:space="0" w:color="auto"/>
                <w:right w:val="none" w:sz="0" w:space="0" w:color="auto"/>
              </w:divBdr>
            </w:div>
          </w:divsChild>
        </w:div>
        <w:div w:id="2049529509">
          <w:marLeft w:val="0"/>
          <w:marRight w:val="0"/>
          <w:marTop w:val="0"/>
          <w:marBottom w:val="0"/>
          <w:divBdr>
            <w:top w:val="none" w:sz="0" w:space="0" w:color="auto"/>
            <w:left w:val="none" w:sz="0" w:space="0" w:color="auto"/>
            <w:bottom w:val="none" w:sz="0" w:space="0" w:color="auto"/>
            <w:right w:val="none" w:sz="0" w:space="0" w:color="auto"/>
          </w:divBdr>
          <w:divsChild>
            <w:div w:id="1531844302">
              <w:marLeft w:val="0"/>
              <w:marRight w:val="0"/>
              <w:marTop w:val="0"/>
              <w:marBottom w:val="0"/>
              <w:divBdr>
                <w:top w:val="none" w:sz="0" w:space="0" w:color="auto"/>
                <w:left w:val="none" w:sz="0" w:space="0" w:color="auto"/>
                <w:bottom w:val="none" w:sz="0" w:space="0" w:color="auto"/>
                <w:right w:val="none" w:sz="0" w:space="0" w:color="auto"/>
              </w:divBdr>
            </w:div>
          </w:divsChild>
        </w:div>
        <w:div w:id="1473937372">
          <w:marLeft w:val="0"/>
          <w:marRight w:val="0"/>
          <w:marTop w:val="0"/>
          <w:marBottom w:val="0"/>
          <w:divBdr>
            <w:top w:val="none" w:sz="0" w:space="0" w:color="auto"/>
            <w:left w:val="none" w:sz="0" w:space="0" w:color="auto"/>
            <w:bottom w:val="none" w:sz="0" w:space="0" w:color="auto"/>
            <w:right w:val="none" w:sz="0" w:space="0" w:color="auto"/>
          </w:divBdr>
          <w:divsChild>
            <w:div w:id="233515173">
              <w:marLeft w:val="0"/>
              <w:marRight w:val="0"/>
              <w:marTop w:val="0"/>
              <w:marBottom w:val="0"/>
              <w:divBdr>
                <w:top w:val="none" w:sz="0" w:space="0" w:color="auto"/>
                <w:left w:val="none" w:sz="0" w:space="0" w:color="auto"/>
                <w:bottom w:val="none" w:sz="0" w:space="0" w:color="auto"/>
                <w:right w:val="none" w:sz="0" w:space="0" w:color="auto"/>
              </w:divBdr>
            </w:div>
          </w:divsChild>
        </w:div>
        <w:div w:id="538710814">
          <w:marLeft w:val="0"/>
          <w:marRight w:val="0"/>
          <w:marTop w:val="0"/>
          <w:marBottom w:val="0"/>
          <w:divBdr>
            <w:top w:val="none" w:sz="0" w:space="0" w:color="auto"/>
            <w:left w:val="none" w:sz="0" w:space="0" w:color="auto"/>
            <w:bottom w:val="none" w:sz="0" w:space="0" w:color="auto"/>
            <w:right w:val="none" w:sz="0" w:space="0" w:color="auto"/>
          </w:divBdr>
          <w:divsChild>
            <w:div w:id="1481654951">
              <w:marLeft w:val="0"/>
              <w:marRight w:val="0"/>
              <w:marTop w:val="0"/>
              <w:marBottom w:val="0"/>
              <w:divBdr>
                <w:top w:val="none" w:sz="0" w:space="0" w:color="auto"/>
                <w:left w:val="none" w:sz="0" w:space="0" w:color="auto"/>
                <w:bottom w:val="none" w:sz="0" w:space="0" w:color="auto"/>
                <w:right w:val="none" w:sz="0" w:space="0" w:color="auto"/>
              </w:divBdr>
            </w:div>
          </w:divsChild>
        </w:div>
        <w:div w:id="414597358">
          <w:marLeft w:val="0"/>
          <w:marRight w:val="0"/>
          <w:marTop w:val="0"/>
          <w:marBottom w:val="0"/>
          <w:divBdr>
            <w:top w:val="none" w:sz="0" w:space="0" w:color="auto"/>
            <w:left w:val="none" w:sz="0" w:space="0" w:color="auto"/>
            <w:bottom w:val="none" w:sz="0" w:space="0" w:color="auto"/>
            <w:right w:val="none" w:sz="0" w:space="0" w:color="auto"/>
          </w:divBdr>
          <w:divsChild>
            <w:div w:id="25067152">
              <w:marLeft w:val="0"/>
              <w:marRight w:val="0"/>
              <w:marTop w:val="0"/>
              <w:marBottom w:val="0"/>
              <w:divBdr>
                <w:top w:val="none" w:sz="0" w:space="0" w:color="auto"/>
                <w:left w:val="none" w:sz="0" w:space="0" w:color="auto"/>
                <w:bottom w:val="none" w:sz="0" w:space="0" w:color="auto"/>
                <w:right w:val="none" w:sz="0" w:space="0" w:color="auto"/>
              </w:divBdr>
            </w:div>
          </w:divsChild>
        </w:div>
        <w:div w:id="1027678359">
          <w:marLeft w:val="0"/>
          <w:marRight w:val="0"/>
          <w:marTop w:val="0"/>
          <w:marBottom w:val="0"/>
          <w:divBdr>
            <w:top w:val="none" w:sz="0" w:space="0" w:color="auto"/>
            <w:left w:val="none" w:sz="0" w:space="0" w:color="auto"/>
            <w:bottom w:val="none" w:sz="0" w:space="0" w:color="auto"/>
            <w:right w:val="none" w:sz="0" w:space="0" w:color="auto"/>
          </w:divBdr>
          <w:divsChild>
            <w:div w:id="68307968">
              <w:marLeft w:val="0"/>
              <w:marRight w:val="0"/>
              <w:marTop w:val="0"/>
              <w:marBottom w:val="0"/>
              <w:divBdr>
                <w:top w:val="none" w:sz="0" w:space="0" w:color="auto"/>
                <w:left w:val="none" w:sz="0" w:space="0" w:color="auto"/>
                <w:bottom w:val="none" w:sz="0" w:space="0" w:color="auto"/>
                <w:right w:val="none" w:sz="0" w:space="0" w:color="auto"/>
              </w:divBdr>
            </w:div>
          </w:divsChild>
        </w:div>
        <w:div w:id="1242300717">
          <w:marLeft w:val="0"/>
          <w:marRight w:val="0"/>
          <w:marTop w:val="0"/>
          <w:marBottom w:val="0"/>
          <w:divBdr>
            <w:top w:val="none" w:sz="0" w:space="0" w:color="auto"/>
            <w:left w:val="none" w:sz="0" w:space="0" w:color="auto"/>
            <w:bottom w:val="none" w:sz="0" w:space="0" w:color="auto"/>
            <w:right w:val="none" w:sz="0" w:space="0" w:color="auto"/>
          </w:divBdr>
          <w:divsChild>
            <w:div w:id="1680815366">
              <w:marLeft w:val="0"/>
              <w:marRight w:val="0"/>
              <w:marTop w:val="0"/>
              <w:marBottom w:val="0"/>
              <w:divBdr>
                <w:top w:val="none" w:sz="0" w:space="0" w:color="auto"/>
                <w:left w:val="none" w:sz="0" w:space="0" w:color="auto"/>
                <w:bottom w:val="none" w:sz="0" w:space="0" w:color="auto"/>
                <w:right w:val="none" w:sz="0" w:space="0" w:color="auto"/>
              </w:divBdr>
            </w:div>
          </w:divsChild>
        </w:div>
        <w:div w:id="1702625863">
          <w:marLeft w:val="0"/>
          <w:marRight w:val="0"/>
          <w:marTop w:val="0"/>
          <w:marBottom w:val="0"/>
          <w:divBdr>
            <w:top w:val="none" w:sz="0" w:space="0" w:color="auto"/>
            <w:left w:val="none" w:sz="0" w:space="0" w:color="auto"/>
            <w:bottom w:val="none" w:sz="0" w:space="0" w:color="auto"/>
            <w:right w:val="none" w:sz="0" w:space="0" w:color="auto"/>
          </w:divBdr>
          <w:divsChild>
            <w:div w:id="759645802">
              <w:marLeft w:val="0"/>
              <w:marRight w:val="0"/>
              <w:marTop w:val="0"/>
              <w:marBottom w:val="0"/>
              <w:divBdr>
                <w:top w:val="none" w:sz="0" w:space="0" w:color="auto"/>
                <w:left w:val="none" w:sz="0" w:space="0" w:color="auto"/>
                <w:bottom w:val="none" w:sz="0" w:space="0" w:color="auto"/>
                <w:right w:val="none" w:sz="0" w:space="0" w:color="auto"/>
              </w:divBdr>
            </w:div>
          </w:divsChild>
        </w:div>
        <w:div w:id="691690025">
          <w:marLeft w:val="0"/>
          <w:marRight w:val="0"/>
          <w:marTop w:val="0"/>
          <w:marBottom w:val="0"/>
          <w:divBdr>
            <w:top w:val="none" w:sz="0" w:space="0" w:color="auto"/>
            <w:left w:val="none" w:sz="0" w:space="0" w:color="auto"/>
            <w:bottom w:val="none" w:sz="0" w:space="0" w:color="auto"/>
            <w:right w:val="none" w:sz="0" w:space="0" w:color="auto"/>
          </w:divBdr>
          <w:divsChild>
            <w:div w:id="1532181069">
              <w:marLeft w:val="0"/>
              <w:marRight w:val="0"/>
              <w:marTop w:val="0"/>
              <w:marBottom w:val="0"/>
              <w:divBdr>
                <w:top w:val="none" w:sz="0" w:space="0" w:color="auto"/>
                <w:left w:val="none" w:sz="0" w:space="0" w:color="auto"/>
                <w:bottom w:val="none" w:sz="0" w:space="0" w:color="auto"/>
                <w:right w:val="none" w:sz="0" w:space="0" w:color="auto"/>
              </w:divBdr>
            </w:div>
          </w:divsChild>
        </w:div>
        <w:div w:id="729303812">
          <w:marLeft w:val="0"/>
          <w:marRight w:val="0"/>
          <w:marTop w:val="0"/>
          <w:marBottom w:val="0"/>
          <w:divBdr>
            <w:top w:val="none" w:sz="0" w:space="0" w:color="auto"/>
            <w:left w:val="none" w:sz="0" w:space="0" w:color="auto"/>
            <w:bottom w:val="none" w:sz="0" w:space="0" w:color="auto"/>
            <w:right w:val="none" w:sz="0" w:space="0" w:color="auto"/>
          </w:divBdr>
          <w:divsChild>
            <w:div w:id="74326530">
              <w:marLeft w:val="0"/>
              <w:marRight w:val="0"/>
              <w:marTop w:val="0"/>
              <w:marBottom w:val="0"/>
              <w:divBdr>
                <w:top w:val="none" w:sz="0" w:space="0" w:color="auto"/>
                <w:left w:val="none" w:sz="0" w:space="0" w:color="auto"/>
                <w:bottom w:val="none" w:sz="0" w:space="0" w:color="auto"/>
                <w:right w:val="none" w:sz="0" w:space="0" w:color="auto"/>
              </w:divBdr>
            </w:div>
          </w:divsChild>
        </w:div>
        <w:div w:id="490679051">
          <w:marLeft w:val="0"/>
          <w:marRight w:val="0"/>
          <w:marTop w:val="0"/>
          <w:marBottom w:val="0"/>
          <w:divBdr>
            <w:top w:val="none" w:sz="0" w:space="0" w:color="auto"/>
            <w:left w:val="none" w:sz="0" w:space="0" w:color="auto"/>
            <w:bottom w:val="none" w:sz="0" w:space="0" w:color="auto"/>
            <w:right w:val="none" w:sz="0" w:space="0" w:color="auto"/>
          </w:divBdr>
          <w:divsChild>
            <w:div w:id="1815876590">
              <w:marLeft w:val="0"/>
              <w:marRight w:val="0"/>
              <w:marTop w:val="0"/>
              <w:marBottom w:val="0"/>
              <w:divBdr>
                <w:top w:val="none" w:sz="0" w:space="0" w:color="auto"/>
                <w:left w:val="none" w:sz="0" w:space="0" w:color="auto"/>
                <w:bottom w:val="none" w:sz="0" w:space="0" w:color="auto"/>
                <w:right w:val="none" w:sz="0" w:space="0" w:color="auto"/>
              </w:divBdr>
            </w:div>
          </w:divsChild>
        </w:div>
        <w:div w:id="457994546">
          <w:marLeft w:val="0"/>
          <w:marRight w:val="0"/>
          <w:marTop w:val="0"/>
          <w:marBottom w:val="0"/>
          <w:divBdr>
            <w:top w:val="none" w:sz="0" w:space="0" w:color="auto"/>
            <w:left w:val="none" w:sz="0" w:space="0" w:color="auto"/>
            <w:bottom w:val="none" w:sz="0" w:space="0" w:color="auto"/>
            <w:right w:val="none" w:sz="0" w:space="0" w:color="auto"/>
          </w:divBdr>
          <w:divsChild>
            <w:div w:id="1809518750">
              <w:marLeft w:val="0"/>
              <w:marRight w:val="0"/>
              <w:marTop w:val="0"/>
              <w:marBottom w:val="0"/>
              <w:divBdr>
                <w:top w:val="none" w:sz="0" w:space="0" w:color="auto"/>
                <w:left w:val="none" w:sz="0" w:space="0" w:color="auto"/>
                <w:bottom w:val="none" w:sz="0" w:space="0" w:color="auto"/>
                <w:right w:val="none" w:sz="0" w:space="0" w:color="auto"/>
              </w:divBdr>
            </w:div>
          </w:divsChild>
        </w:div>
        <w:div w:id="1481727115">
          <w:marLeft w:val="0"/>
          <w:marRight w:val="0"/>
          <w:marTop w:val="0"/>
          <w:marBottom w:val="0"/>
          <w:divBdr>
            <w:top w:val="none" w:sz="0" w:space="0" w:color="auto"/>
            <w:left w:val="none" w:sz="0" w:space="0" w:color="auto"/>
            <w:bottom w:val="none" w:sz="0" w:space="0" w:color="auto"/>
            <w:right w:val="none" w:sz="0" w:space="0" w:color="auto"/>
          </w:divBdr>
          <w:divsChild>
            <w:div w:id="1132475725">
              <w:marLeft w:val="0"/>
              <w:marRight w:val="0"/>
              <w:marTop w:val="0"/>
              <w:marBottom w:val="0"/>
              <w:divBdr>
                <w:top w:val="none" w:sz="0" w:space="0" w:color="auto"/>
                <w:left w:val="none" w:sz="0" w:space="0" w:color="auto"/>
                <w:bottom w:val="none" w:sz="0" w:space="0" w:color="auto"/>
                <w:right w:val="none" w:sz="0" w:space="0" w:color="auto"/>
              </w:divBdr>
            </w:div>
          </w:divsChild>
        </w:div>
        <w:div w:id="1307978342">
          <w:marLeft w:val="0"/>
          <w:marRight w:val="0"/>
          <w:marTop w:val="0"/>
          <w:marBottom w:val="0"/>
          <w:divBdr>
            <w:top w:val="none" w:sz="0" w:space="0" w:color="auto"/>
            <w:left w:val="none" w:sz="0" w:space="0" w:color="auto"/>
            <w:bottom w:val="none" w:sz="0" w:space="0" w:color="auto"/>
            <w:right w:val="none" w:sz="0" w:space="0" w:color="auto"/>
          </w:divBdr>
          <w:divsChild>
            <w:div w:id="1724253750">
              <w:marLeft w:val="0"/>
              <w:marRight w:val="0"/>
              <w:marTop w:val="0"/>
              <w:marBottom w:val="0"/>
              <w:divBdr>
                <w:top w:val="none" w:sz="0" w:space="0" w:color="auto"/>
                <w:left w:val="none" w:sz="0" w:space="0" w:color="auto"/>
                <w:bottom w:val="none" w:sz="0" w:space="0" w:color="auto"/>
                <w:right w:val="none" w:sz="0" w:space="0" w:color="auto"/>
              </w:divBdr>
            </w:div>
          </w:divsChild>
        </w:div>
        <w:div w:id="1745301285">
          <w:marLeft w:val="0"/>
          <w:marRight w:val="0"/>
          <w:marTop w:val="0"/>
          <w:marBottom w:val="0"/>
          <w:divBdr>
            <w:top w:val="none" w:sz="0" w:space="0" w:color="auto"/>
            <w:left w:val="none" w:sz="0" w:space="0" w:color="auto"/>
            <w:bottom w:val="none" w:sz="0" w:space="0" w:color="auto"/>
            <w:right w:val="none" w:sz="0" w:space="0" w:color="auto"/>
          </w:divBdr>
          <w:divsChild>
            <w:div w:id="778180983">
              <w:marLeft w:val="0"/>
              <w:marRight w:val="0"/>
              <w:marTop w:val="0"/>
              <w:marBottom w:val="0"/>
              <w:divBdr>
                <w:top w:val="none" w:sz="0" w:space="0" w:color="auto"/>
                <w:left w:val="none" w:sz="0" w:space="0" w:color="auto"/>
                <w:bottom w:val="none" w:sz="0" w:space="0" w:color="auto"/>
                <w:right w:val="none" w:sz="0" w:space="0" w:color="auto"/>
              </w:divBdr>
            </w:div>
          </w:divsChild>
        </w:div>
        <w:div w:id="1784686037">
          <w:marLeft w:val="0"/>
          <w:marRight w:val="0"/>
          <w:marTop w:val="0"/>
          <w:marBottom w:val="0"/>
          <w:divBdr>
            <w:top w:val="none" w:sz="0" w:space="0" w:color="auto"/>
            <w:left w:val="none" w:sz="0" w:space="0" w:color="auto"/>
            <w:bottom w:val="none" w:sz="0" w:space="0" w:color="auto"/>
            <w:right w:val="none" w:sz="0" w:space="0" w:color="auto"/>
          </w:divBdr>
          <w:divsChild>
            <w:div w:id="712003295">
              <w:marLeft w:val="0"/>
              <w:marRight w:val="0"/>
              <w:marTop w:val="0"/>
              <w:marBottom w:val="0"/>
              <w:divBdr>
                <w:top w:val="none" w:sz="0" w:space="0" w:color="auto"/>
                <w:left w:val="none" w:sz="0" w:space="0" w:color="auto"/>
                <w:bottom w:val="none" w:sz="0" w:space="0" w:color="auto"/>
                <w:right w:val="none" w:sz="0" w:space="0" w:color="auto"/>
              </w:divBdr>
            </w:div>
          </w:divsChild>
        </w:div>
        <w:div w:id="1629120717">
          <w:marLeft w:val="0"/>
          <w:marRight w:val="0"/>
          <w:marTop w:val="0"/>
          <w:marBottom w:val="0"/>
          <w:divBdr>
            <w:top w:val="none" w:sz="0" w:space="0" w:color="auto"/>
            <w:left w:val="none" w:sz="0" w:space="0" w:color="auto"/>
            <w:bottom w:val="none" w:sz="0" w:space="0" w:color="auto"/>
            <w:right w:val="none" w:sz="0" w:space="0" w:color="auto"/>
          </w:divBdr>
          <w:divsChild>
            <w:div w:id="7801122">
              <w:marLeft w:val="0"/>
              <w:marRight w:val="0"/>
              <w:marTop w:val="0"/>
              <w:marBottom w:val="0"/>
              <w:divBdr>
                <w:top w:val="none" w:sz="0" w:space="0" w:color="auto"/>
                <w:left w:val="none" w:sz="0" w:space="0" w:color="auto"/>
                <w:bottom w:val="none" w:sz="0" w:space="0" w:color="auto"/>
                <w:right w:val="none" w:sz="0" w:space="0" w:color="auto"/>
              </w:divBdr>
            </w:div>
          </w:divsChild>
        </w:div>
        <w:div w:id="1399745536">
          <w:marLeft w:val="0"/>
          <w:marRight w:val="0"/>
          <w:marTop w:val="0"/>
          <w:marBottom w:val="0"/>
          <w:divBdr>
            <w:top w:val="none" w:sz="0" w:space="0" w:color="auto"/>
            <w:left w:val="none" w:sz="0" w:space="0" w:color="auto"/>
            <w:bottom w:val="none" w:sz="0" w:space="0" w:color="auto"/>
            <w:right w:val="none" w:sz="0" w:space="0" w:color="auto"/>
          </w:divBdr>
          <w:divsChild>
            <w:div w:id="556084880">
              <w:marLeft w:val="0"/>
              <w:marRight w:val="0"/>
              <w:marTop w:val="0"/>
              <w:marBottom w:val="0"/>
              <w:divBdr>
                <w:top w:val="none" w:sz="0" w:space="0" w:color="auto"/>
                <w:left w:val="none" w:sz="0" w:space="0" w:color="auto"/>
                <w:bottom w:val="none" w:sz="0" w:space="0" w:color="auto"/>
                <w:right w:val="none" w:sz="0" w:space="0" w:color="auto"/>
              </w:divBdr>
            </w:div>
          </w:divsChild>
        </w:div>
        <w:div w:id="1874881864">
          <w:marLeft w:val="0"/>
          <w:marRight w:val="0"/>
          <w:marTop w:val="0"/>
          <w:marBottom w:val="0"/>
          <w:divBdr>
            <w:top w:val="none" w:sz="0" w:space="0" w:color="auto"/>
            <w:left w:val="none" w:sz="0" w:space="0" w:color="auto"/>
            <w:bottom w:val="none" w:sz="0" w:space="0" w:color="auto"/>
            <w:right w:val="none" w:sz="0" w:space="0" w:color="auto"/>
          </w:divBdr>
          <w:divsChild>
            <w:div w:id="1758557455">
              <w:marLeft w:val="0"/>
              <w:marRight w:val="0"/>
              <w:marTop w:val="0"/>
              <w:marBottom w:val="0"/>
              <w:divBdr>
                <w:top w:val="none" w:sz="0" w:space="0" w:color="auto"/>
                <w:left w:val="none" w:sz="0" w:space="0" w:color="auto"/>
                <w:bottom w:val="none" w:sz="0" w:space="0" w:color="auto"/>
                <w:right w:val="none" w:sz="0" w:space="0" w:color="auto"/>
              </w:divBdr>
            </w:div>
          </w:divsChild>
        </w:div>
        <w:div w:id="1709915628">
          <w:marLeft w:val="0"/>
          <w:marRight w:val="0"/>
          <w:marTop w:val="0"/>
          <w:marBottom w:val="0"/>
          <w:divBdr>
            <w:top w:val="none" w:sz="0" w:space="0" w:color="auto"/>
            <w:left w:val="none" w:sz="0" w:space="0" w:color="auto"/>
            <w:bottom w:val="none" w:sz="0" w:space="0" w:color="auto"/>
            <w:right w:val="none" w:sz="0" w:space="0" w:color="auto"/>
          </w:divBdr>
          <w:divsChild>
            <w:div w:id="511798893">
              <w:marLeft w:val="0"/>
              <w:marRight w:val="0"/>
              <w:marTop w:val="0"/>
              <w:marBottom w:val="0"/>
              <w:divBdr>
                <w:top w:val="none" w:sz="0" w:space="0" w:color="auto"/>
                <w:left w:val="none" w:sz="0" w:space="0" w:color="auto"/>
                <w:bottom w:val="none" w:sz="0" w:space="0" w:color="auto"/>
                <w:right w:val="none" w:sz="0" w:space="0" w:color="auto"/>
              </w:divBdr>
            </w:div>
          </w:divsChild>
        </w:div>
        <w:div w:id="860818672">
          <w:marLeft w:val="0"/>
          <w:marRight w:val="0"/>
          <w:marTop w:val="0"/>
          <w:marBottom w:val="0"/>
          <w:divBdr>
            <w:top w:val="none" w:sz="0" w:space="0" w:color="auto"/>
            <w:left w:val="none" w:sz="0" w:space="0" w:color="auto"/>
            <w:bottom w:val="none" w:sz="0" w:space="0" w:color="auto"/>
            <w:right w:val="none" w:sz="0" w:space="0" w:color="auto"/>
          </w:divBdr>
          <w:divsChild>
            <w:div w:id="481236768">
              <w:marLeft w:val="0"/>
              <w:marRight w:val="0"/>
              <w:marTop w:val="0"/>
              <w:marBottom w:val="0"/>
              <w:divBdr>
                <w:top w:val="none" w:sz="0" w:space="0" w:color="auto"/>
                <w:left w:val="none" w:sz="0" w:space="0" w:color="auto"/>
                <w:bottom w:val="none" w:sz="0" w:space="0" w:color="auto"/>
                <w:right w:val="none" w:sz="0" w:space="0" w:color="auto"/>
              </w:divBdr>
            </w:div>
          </w:divsChild>
        </w:div>
        <w:div w:id="231670371">
          <w:marLeft w:val="0"/>
          <w:marRight w:val="0"/>
          <w:marTop w:val="0"/>
          <w:marBottom w:val="0"/>
          <w:divBdr>
            <w:top w:val="none" w:sz="0" w:space="0" w:color="auto"/>
            <w:left w:val="none" w:sz="0" w:space="0" w:color="auto"/>
            <w:bottom w:val="none" w:sz="0" w:space="0" w:color="auto"/>
            <w:right w:val="none" w:sz="0" w:space="0" w:color="auto"/>
          </w:divBdr>
          <w:divsChild>
            <w:div w:id="1553690589">
              <w:marLeft w:val="0"/>
              <w:marRight w:val="0"/>
              <w:marTop w:val="0"/>
              <w:marBottom w:val="0"/>
              <w:divBdr>
                <w:top w:val="none" w:sz="0" w:space="0" w:color="auto"/>
                <w:left w:val="none" w:sz="0" w:space="0" w:color="auto"/>
                <w:bottom w:val="none" w:sz="0" w:space="0" w:color="auto"/>
                <w:right w:val="none" w:sz="0" w:space="0" w:color="auto"/>
              </w:divBdr>
            </w:div>
          </w:divsChild>
        </w:div>
        <w:div w:id="678385647">
          <w:marLeft w:val="0"/>
          <w:marRight w:val="0"/>
          <w:marTop w:val="0"/>
          <w:marBottom w:val="0"/>
          <w:divBdr>
            <w:top w:val="none" w:sz="0" w:space="0" w:color="auto"/>
            <w:left w:val="none" w:sz="0" w:space="0" w:color="auto"/>
            <w:bottom w:val="none" w:sz="0" w:space="0" w:color="auto"/>
            <w:right w:val="none" w:sz="0" w:space="0" w:color="auto"/>
          </w:divBdr>
          <w:divsChild>
            <w:div w:id="198399937">
              <w:marLeft w:val="0"/>
              <w:marRight w:val="0"/>
              <w:marTop w:val="0"/>
              <w:marBottom w:val="0"/>
              <w:divBdr>
                <w:top w:val="none" w:sz="0" w:space="0" w:color="auto"/>
                <w:left w:val="none" w:sz="0" w:space="0" w:color="auto"/>
                <w:bottom w:val="none" w:sz="0" w:space="0" w:color="auto"/>
                <w:right w:val="none" w:sz="0" w:space="0" w:color="auto"/>
              </w:divBdr>
            </w:div>
          </w:divsChild>
        </w:div>
        <w:div w:id="1812626694">
          <w:marLeft w:val="0"/>
          <w:marRight w:val="0"/>
          <w:marTop w:val="0"/>
          <w:marBottom w:val="0"/>
          <w:divBdr>
            <w:top w:val="none" w:sz="0" w:space="0" w:color="auto"/>
            <w:left w:val="none" w:sz="0" w:space="0" w:color="auto"/>
            <w:bottom w:val="none" w:sz="0" w:space="0" w:color="auto"/>
            <w:right w:val="none" w:sz="0" w:space="0" w:color="auto"/>
          </w:divBdr>
          <w:divsChild>
            <w:div w:id="402265035">
              <w:marLeft w:val="0"/>
              <w:marRight w:val="0"/>
              <w:marTop w:val="0"/>
              <w:marBottom w:val="0"/>
              <w:divBdr>
                <w:top w:val="none" w:sz="0" w:space="0" w:color="auto"/>
                <w:left w:val="none" w:sz="0" w:space="0" w:color="auto"/>
                <w:bottom w:val="none" w:sz="0" w:space="0" w:color="auto"/>
                <w:right w:val="none" w:sz="0" w:space="0" w:color="auto"/>
              </w:divBdr>
            </w:div>
          </w:divsChild>
        </w:div>
        <w:div w:id="1759711390">
          <w:marLeft w:val="0"/>
          <w:marRight w:val="0"/>
          <w:marTop w:val="0"/>
          <w:marBottom w:val="0"/>
          <w:divBdr>
            <w:top w:val="none" w:sz="0" w:space="0" w:color="auto"/>
            <w:left w:val="none" w:sz="0" w:space="0" w:color="auto"/>
            <w:bottom w:val="none" w:sz="0" w:space="0" w:color="auto"/>
            <w:right w:val="none" w:sz="0" w:space="0" w:color="auto"/>
          </w:divBdr>
          <w:divsChild>
            <w:div w:id="172647253">
              <w:marLeft w:val="0"/>
              <w:marRight w:val="0"/>
              <w:marTop w:val="0"/>
              <w:marBottom w:val="0"/>
              <w:divBdr>
                <w:top w:val="none" w:sz="0" w:space="0" w:color="auto"/>
                <w:left w:val="none" w:sz="0" w:space="0" w:color="auto"/>
                <w:bottom w:val="none" w:sz="0" w:space="0" w:color="auto"/>
                <w:right w:val="none" w:sz="0" w:space="0" w:color="auto"/>
              </w:divBdr>
            </w:div>
          </w:divsChild>
        </w:div>
        <w:div w:id="1221599271">
          <w:marLeft w:val="0"/>
          <w:marRight w:val="0"/>
          <w:marTop w:val="0"/>
          <w:marBottom w:val="0"/>
          <w:divBdr>
            <w:top w:val="none" w:sz="0" w:space="0" w:color="auto"/>
            <w:left w:val="none" w:sz="0" w:space="0" w:color="auto"/>
            <w:bottom w:val="none" w:sz="0" w:space="0" w:color="auto"/>
            <w:right w:val="none" w:sz="0" w:space="0" w:color="auto"/>
          </w:divBdr>
          <w:divsChild>
            <w:div w:id="184830052">
              <w:marLeft w:val="0"/>
              <w:marRight w:val="0"/>
              <w:marTop w:val="0"/>
              <w:marBottom w:val="0"/>
              <w:divBdr>
                <w:top w:val="none" w:sz="0" w:space="0" w:color="auto"/>
                <w:left w:val="none" w:sz="0" w:space="0" w:color="auto"/>
                <w:bottom w:val="none" w:sz="0" w:space="0" w:color="auto"/>
                <w:right w:val="none" w:sz="0" w:space="0" w:color="auto"/>
              </w:divBdr>
            </w:div>
          </w:divsChild>
        </w:div>
        <w:div w:id="684095019">
          <w:marLeft w:val="0"/>
          <w:marRight w:val="0"/>
          <w:marTop w:val="0"/>
          <w:marBottom w:val="0"/>
          <w:divBdr>
            <w:top w:val="none" w:sz="0" w:space="0" w:color="auto"/>
            <w:left w:val="none" w:sz="0" w:space="0" w:color="auto"/>
            <w:bottom w:val="none" w:sz="0" w:space="0" w:color="auto"/>
            <w:right w:val="none" w:sz="0" w:space="0" w:color="auto"/>
          </w:divBdr>
          <w:divsChild>
            <w:div w:id="148910441">
              <w:marLeft w:val="0"/>
              <w:marRight w:val="0"/>
              <w:marTop w:val="0"/>
              <w:marBottom w:val="0"/>
              <w:divBdr>
                <w:top w:val="none" w:sz="0" w:space="0" w:color="auto"/>
                <w:left w:val="none" w:sz="0" w:space="0" w:color="auto"/>
                <w:bottom w:val="none" w:sz="0" w:space="0" w:color="auto"/>
                <w:right w:val="none" w:sz="0" w:space="0" w:color="auto"/>
              </w:divBdr>
            </w:div>
          </w:divsChild>
        </w:div>
        <w:div w:id="1067533774">
          <w:marLeft w:val="0"/>
          <w:marRight w:val="0"/>
          <w:marTop w:val="0"/>
          <w:marBottom w:val="0"/>
          <w:divBdr>
            <w:top w:val="none" w:sz="0" w:space="0" w:color="auto"/>
            <w:left w:val="none" w:sz="0" w:space="0" w:color="auto"/>
            <w:bottom w:val="none" w:sz="0" w:space="0" w:color="auto"/>
            <w:right w:val="none" w:sz="0" w:space="0" w:color="auto"/>
          </w:divBdr>
          <w:divsChild>
            <w:div w:id="1859273354">
              <w:marLeft w:val="0"/>
              <w:marRight w:val="0"/>
              <w:marTop w:val="0"/>
              <w:marBottom w:val="0"/>
              <w:divBdr>
                <w:top w:val="none" w:sz="0" w:space="0" w:color="auto"/>
                <w:left w:val="none" w:sz="0" w:space="0" w:color="auto"/>
                <w:bottom w:val="none" w:sz="0" w:space="0" w:color="auto"/>
                <w:right w:val="none" w:sz="0" w:space="0" w:color="auto"/>
              </w:divBdr>
            </w:div>
          </w:divsChild>
        </w:div>
        <w:div w:id="770054280">
          <w:marLeft w:val="0"/>
          <w:marRight w:val="0"/>
          <w:marTop w:val="0"/>
          <w:marBottom w:val="0"/>
          <w:divBdr>
            <w:top w:val="none" w:sz="0" w:space="0" w:color="auto"/>
            <w:left w:val="none" w:sz="0" w:space="0" w:color="auto"/>
            <w:bottom w:val="none" w:sz="0" w:space="0" w:color="auto"/>
            <w:right w:val="none" w:sz="0" w:space="0" w:color="auto"/>
          </w:divBdr>
          <w:divsChild>
            <w:div w:id="183910889">
              <w:marLeft w:val="0"/>
              <w:marRight w:val="0"/>
              <w:marTop w:val="0"/>
              <w:marBottom w:val="0"/>
              <w:divBdr>
                <w:top w:val="none" w:sz="0" w:space="0" w:color="auto"/>
                <w:left w:val="none" w:sz="0" w:space="0" w:color="auto"/>
                <w:bottom w:val="none" w:sz="0" w:space="0" w:color="auto"/>
                <w:right w:val="none" w:sz="0" w:space="0" w:color="auto"/>
              </w:divBdr>
            </w:div>
          </w:divsChild>
        </w:div>
        <w:div w:id="1541894592">
          <w:marLeft w:val="0"/>
          <w:marRight w:val="0"/>
          <w:marTop w:val="0"/>
          <w:marBottom w:val="0"/>
          <w:divBdr>
            <w:top w:val="none" w:sz="0" w:space="0" w:color="auto"/>
            <w:left w:val="none" w:sz="0" w:space="0" w:color="auto"/>
            <w:bottom w:val="none" w:sz="0" w:space="0" w:color="auto"/>
            <w:right w:val="none" w:sz="0" w:space="0" w:color="auto"/>
          </w:divBdr>
          <w:divsChild>
            <w:div w:id="517813234">
              <w:marLeft w:val="0"/>
              <w:marRight w:val="0"/>
              <w:marTop w:val="0"/>
              <w:marBottom w:val="0"/>
              <w:divBdr>
                <w:top w:val="none" w:sz="0" w:space="0" w:color="auto"/>
                <w:left w:val="none" w:sz="0" w:space="0" w:color="auto"/>
                <w:bottom w:val="none" w:sz="0" w:space="0" w:color="auto"/>
                <w:right w:val="none" w:sz="0" w:space="0" w:color="auto"/>
              </w:divBdr>
            </w:div>
          </w:divsChild>
        </w:div>
        <w:div w:id="390883277">
          <w:marLeft w:val="0"/>
          <w:marRight w:val="0"/>
          <w:marTop w:val="0"/>
          <w:marBottom w:val="0"/>
          <w:divBdr>
            <w:top w:val="none" w:sz="0" w:space="0" w:color="auto"/>
            <w:left w:val="none" w:sz="0" w:space="0" w:color="auto"/>
            <w:bottom w:val="none" w:sz="0" w:space="0" w:color="auto"/>
            <w:right w:val="none" w:sz="0" w:space="0" w:color="auto"/>
          </w:divBdr>
          <w:divsChild>
            <w:div w:id="2097557388">
              <w:marLeft w:val="0"/>
              <w:marRight w:val="0"/>
              <w:marTop w:val="0"/>
              <w:marBottom w:val="0"/>
              <w:divBdr>
                <w:top w:val="none" w:sz="0" w:space="0" w:color="auto"/>
                <w:left w:val="none" w:sz="0" w:space="0" w:color="auto"/>
                <w:bottom w:val="none" w:sz="0" w:space="0" w:color="auto"/>
                <w:right w:val="none" w:sz="0" w:space="0" w:color="auto"/>
              </w:divBdr>
            </w:div>
          </w:divsChild>
        </w:div>
        <w:div w:id="1451895219">
          <w:marLeft w:val="0"/>
          <w:marRight w:val="0"/>
          <w:marTop w:val="0"/>
          <w:marBottom w:val="0"/>
          <w:divBdr>
            <w:top w:val="none" w:sz="0" w:space="0" w:color="auto"/>
            <w:left w:val="none" w:sz="0" w:space="0" w:color="auto"/>
            <w:bottom w:val="none" w:sz="0" w:space="0" w:color="auto"/>
            <w:right w:val="none" w:sz="0" w:space="0" w:color="auto"/>
          </w:divBdr>
          <w:divsChild>
            <w:div w:id="1524857867">
              <w:marLeft w:val="0"/>
              <w:marRight w:val="0"/>
              <w:marTop w:val="0"/>
              <w:marBottom w:val="0"/>
              <w:divBdr>
                <w:top w:val="none" w:sz="0" w:space="0" w:color="auto"/>
                <w:left w:val="none" w:sz="0" w:space="0" w:color="auto"/>
                <w:bottom w:val="none" w:sz="0" w:space="0" w:color="auto"/>
                <w:right w:val="none" w:sz="0" w:space="0" w:color="auto"/>
              </w:divBdr>
            </w:div>
          </w:divsChild>
        </w:div>
        <w:div w:id="1779569018">
          <w:marLeft w:val="0"/>
          <w:marRight w:val="0"/>
          <w:marTop w:val="0"/>
          <w:marBottom w:val="0"/>
          <w:divBdr>
            <w:top w:val="none" w:sz="0" w:space="0" w:color="auto"/>
            <w:left w:val="none" w:sz="0" w:space="0" w:color="auto"/>
            <w:bottom w:val="none" w:sz="0" w:space="0" w:color="auto"/>
            <w:right w:val="none" w:sz="0" w:space="0" w:color="auto"/>
          </w:divBdr>
          <w:divsChild>
            <w:div w:id="1163231087">
              <w:marLeft w:val="0"/>
              <w:marRight w:val="0"/>
              <w:marTop w:val="0"/>
              <w:marBottom w:val="0"/>
              <w:divBdr>
                <w:top w:val="none" w:sz="0" w:space="0" w:color="auto"/>
                <w:left w:val="none" w:sz="0" w:space="0" w:color="auto"/>
                <w:bottom w:val="none" w:sz="0" w:space="0" w:color="auto"/>
                <w:right w:val="none" w:sz="0" w:space="0" w:color="auto"/>
              </w:divBdr>
            </w:div>
          </w:divsChild>
        </w:div>
        <w:div w:id="1392655536">
          <w:marLeft w:val="0"/>
          <w:marRight w:val="0"/>
          <w:marTop w:val="0"/>
          <w:marBottom w:val="0"/>
          <w:divBdr>
            <w:top w:val="none" w:sz="0" w:space="0" w:color="auto"/>
            <w:left w:val="none" w:sz="0" w:space="0" w:color="auto"/>
            <w:bottom w:val="none" w:sz="0" w:space="0" w:color="auto"/>
            <w:right w:val="none" w:sz="0" w:space="0" w:color="auto"/>
          </w:divBdr>
          <w:divsChild>
            <w:div w:id="2005888720">
              <w:marLeft w:val="0"/>
              <w:marRight w:val="0"/>
              <w:marTop w:val="0"/>
              <w:marBottom w:val="0"/>
              <w:divBdr>
                <w:top w:val="none" w:sz="0" w:space="0" w:color="auto"/>
                <w:left w:val="none" w:sz="0" w:space="0" w:color="auto"/>
                <w:bottom w:val="none" w:sz="0" w:space="0" w:color="auto"/>
                <w:right w:val="none" w:sz="0" w:space="0" w:color="auto"/>
              </w:divBdr>
            </w:div>
          </w:divsChild>
        </w:div>
        <w:div w:id="1043552439">
          <w:marLeft w:val="0"/>
          <w:marRight w:val="0"/>
          <w:marTop w:val="0"/>
          <w:marBottom w:val="0"/>
          <w:divBdr>
            <w:top w:val="none" w:sz="0" w:space="0" w:color="auto"/>
            <w:left w:val="none" w:sz="0" w:space="0" w:color="auto"/>
            <w:bottom w:val="none" w:sz="0" w:space="0" w:color="auto"/>
            <w:right w:val="none" w:sz="0" w:space="0" w:color="auto"/>
          </w:divBdr>
          <w:divsChild>
            <w:div w:id="1458983937">
              <w:marLeft w:val="0"/>
              <w:marRight w:val="0"/>
              <w:marTop w:val="0"/>
              <w:marBottom w:val="0"/>
              <w:divBdr>
                <w:top w:val="none" w:sz="0" w:space="0" w:color="auto"/>
                <w:left w:val="none" w:sz="0" w:space="0" w:color="auto"/>
                <w:bottom w:val="none" w:sz="0" w:space="0" w:color="auto"/>
                <w:right w:val="none" w:sz="0" w:space="0" w:color="auto"/>
              </w:divBdr>
            </w:div>
          </w:divsChild>
        </w:div>
        <w:div w:id="768164131">
          <w:marLeft w:val="0"/>
          <w:marRight w:val="0"/>
          <w:marTop w:val="0"/>
          <w:marBottom w:val="0"/>
          <w:divBdr>
            <w:top w:val="none" w:sz="0" w:space="0" w:color="auto"/>
            <w:left w:val="none" w:sz="0" w:space="0" w:color="auto"/>
            <w:bottom w:val="none" w:sz="0" w:space="0" w:color="auto"/>
            <w:right w:val="none" w:sz="0" w:space="0" w:color="auto"/>
          </w:divBdr>
          <w:divsChild>
            <w:div w:id="339746252">
              <w:marLeft w:val="0"/>
              <w:marRight w:val="0"/>
              <w:marTop w:val="0"/>
              <w:marBottom w:val="0"/>
              <w:divBdr>
                <w:top w:val="none" w:sz="0" w:space="0" w:color="auto"/>
                <w:left w:val="none" w:sz="0" w:space="0" w:color="auto"/>
                <w:bottom w:val="none" w:sz="0" w:space="0" w:color="auto"/>
                <w:right w:val="none" w:sz="0" w:space="0" w:color="auto"/>
              </w:divBdr>
            </w:div>
          </w:divsChild>
        </w:div>
        <w:div w:id="141387118">
          <w:marLeft w:val="0"/>
          <w:marRight w:val="0"/>
          <w:marTop w:val="0"/>
          <w:marBottom w:val="0"/>
          <w:divBdr>
            <w:top w:val="none" w:sz="0" w:space="0" w:color="auto"/>
            <w:left w:val="none" w:sz="0" w:space="0" w:color="auto"/>
            <w:bottom w:val="none" w:sz="0" w:space="0" w:color="auto"/>
            <w:right w:val="none" w:sz="0" w:space="0" w:color="auto"/>
          </w:divBdr>
          <w:divsChild>
            <w:div w:id="134182547">
              <w:marLeft w:val="0"/>
              <w:marRight w:val="0"/>
              <w:marTop w:val="0"/>
              <w:marBottom w:val="0"/>
              <w:divBdr>
                <w:top w:val="none" w:sz="0" w:space="0" w:color="auto"/>
                <w:left w:val="none" w:sz="0" w:space="0" w:color="auto"/>
                <w:bottom w:val="none" w:sz="0" w:space="0" w:color="auto"/>
                <w:right w:val="none" w:sz="0" w:space="0" w:color="auto"/>
              </w:divBdr>
            </w:div>
          </w:divsChild>
        </w:div>
        <w:div w:id="2081250759">
          <w:marLeft w:val="0"/>
          <w:marRight w:val="0"/>
          <w:marTop w:val="0"/>
          <w:marBottom w:val="0"/>
          <w:divBdr>
            <w:top w:val="none" w:sz="0" w:space="0" w:color="auto"/>
            <w:left w:val="none" w:sz="0" w:space="0" w:color="auto"/>
            <w:bottom w:val="none" w:sz="0" w:space="0" w:color="auto"/>
            <w:right w:val="none" w:sz="0" w:space="0" w:color="auto"/>
          </w:divBdr>
          <w:divsChild>
            <w:div w:id="1308778439">
              <w:marLeft w:val="0"/>
              <w:marRight w:val="0"/>
              <w:marTop w:val="0"/>
              <w:marBottom w:val="0"/>
              <w:divBdr>
                <w:top w:val="none" w:sz="0" w:space="0" w:color="auto"/>
                <w:left w:val="none" w:sz="0" w:space="0" w:color="auto"/>
                <w:bottom w:val="none" w:sz="0" w:space="0" w:color="auto"/>
                <w:right w:val="none" w:sz="0" w:space="0" w:color="auto"/>
              </w:divBdr>
            </w:div>
          </w:divsChild>
        </w:div>
        <w:div w:id="1106925239">
          <w:marLeft w:val="0"/>
          <w:marRight w:val="0"/>
          <w:marTop w:val="0"/>
          <w:marBottom w:val="0"/>
          <w:divBdr>
            <w:top w:val="none" w:sz="0" w:space="0" w:color="auto"/>
            <w:left w:val="none" w:sz="0" w:space="0" w:color="auto"/>
            <w:bottom w:val="none" w:sz="0" w:space="0" w:color="auto"/>
            <w:right w:val="none" w:sz="0" w:space="0" w:color="auto"/>
          </w:divBdr>
          <w:divsChild>
            <w:div w:id="989138036">
              <w:marLeft w:val="0"/>
              <w:marRight w:val="0"/>
              <w:marTop w:val="0"/>
              <w:marBottom w:val="0"/>
              <w:divBdr>
                <w:top w:val="none" w:sz="0" w:space="0" w:color="auto"/>
                <w:left w:val="none" w:sz="0" w:space="0" w:color="auto"/>
                <w:bottom w:val="none" w:sz="0" w:space="0" w:color="auto"/>
                <w:right w:val="none" w:sz="0" w:space="0" w:color="auto"/>
              </w:divBdr>
            </w:div>
          </w:divsChild>
        </w:div>
        <w:div w:id="916092200">
          <w:marLeft w:val="0"/>
          <w:marRight w:val="0"/>
          <w:marTop w:val="0"/>
          <w:marBottom w:val="0"/>
          <w:divBdr>
            <w:top w:val="none" w:sz="0" w:space="0" w:color="auto"/>
            <w:left w:val="none" w:sz="0" w:space="0" w:color="auto"/>
            <w:bottom w:val="none" w:sz="0" w:space="0" w:color="auto"/>
            <w:right w:val="none" w:sz="0" w:space="0" w:color="auto"/>
          </w:divBdr>
          <w:divsChild>
            <w:div w:id="1269704976">
              <w:marLeft w:val="0"/>
              <w:marRight w:val="0"/>
              <w:marTop w:val="0"/>
              <w:marBottom w:val="0"/>
              <w:divBdr>
                <w:top w:val="none" w:sz="0" w:space="0" w:color="auto"/>
                <w:left w:val="none" w:sz="0" w:space="0" w:color="auto"/>
                <w:bottom w:val="none" w:sz="0" w:space="0" w:color="auto"/>
                <w:right w:val="none" w:sz="0" w:space="0" w:color="auto"/>
              </w:divBdr>
            </w:div>
            <w:div w:id="1519614509">
              <w:marLeft w:val="0"/>
              <w:marRight w:val="0"/>
              <w:marTop w:val="0"/>
              <w:marBottom w:val="0"/>
              <w:divBdr>
                <w:top w:val="none" w:sz="0" w:space="0" w:color="auto"/>
                <w:left w:val="none" w:sz="0" w:space="0" w:color="auto"/>
                <w:bottom w:val="none" w:sz="0" w:space="0" w:color="auto"/>
                <w:right w:val="none" w:sz="0" w:space="0" w:color="auto"/>
              </w:divBdr>
            </w:div>
          </w:divsChild>
        </w:div>
        <w:div w:id="1807895974">
          <w:marLeft w:val="0"/>
          <w:marRight w:val="0"/>
          <w:marTop w:val="0"/>
          <w:marBottom w:val="0"/>
          <w:divBdr>
            <w:top w:val="none" w:sz="0" w:space="0" w:color="auto"/>
            <w:left w:val="none" w:sz="0" w:space="0" w:color="auto"/>
            <w:bottom w:val="none" w:sz="0" w:space="0" w:color="auto"/>
            <w:right w:val="none" w:sz="0" w:space="0" w:color="auto"/>
          </w:divBdr>
          <w:divsChild>
            <w:div w:id="865367895">
              <w:marLeft w:val="0"/>
              <w:marRight w:val="0"/>
              <w:marTop w:val="0"/>
              <w:marBottom w:val="0"/>
              <w:divBdr>
                <w:top w:val="none" w:sz="0" w:space="0" w:color="auto"/>
                <w:left w:val="none" w:sz="0" w:space="0" w:color="auto"/>
                <w:bottom w:val="none" w:sz="0" w:space="0" w:color="auto"/>
                <w:right w:val="none" w:sz="0" w:space="0" w:color="auto"/>
              </w:divBdr>
            </w:div>
          </w:divsChild>
        </w:div>
        <w:div w:id="1341542663">
          <w:marLeft w:val="0"/>
          <w:marRight w:val="0"/>
          <w:marTop w:val="0"/>
          <w:marBottom w:val="0"/>
          <w:divBdr>
            <w:top w:val="none" w:sz="0" w:space="0" w:color="auto"/>
            <w:left w:val="none" w:sz="0" w:space="0" w:color="auto"/>
            <w:bottom w:val="none" w:sz="0" w:space="0" w:color="auto"/>
            <w:right w:val="none" w:sz="0" w:space="0" w:color="auto"/>
          </w:divBdr>
          <w:divsChild>
            <w:div w:id="77798257">
              <w:marLeft w:val="0"/>
              <w:marRight w:val="0"/>
              <w:marTop w:val="0"/>
              <w:marBottom w:val="0"/>
              <w:divBdr>
                <w:top w:val="none" w:sz="0" w:space="0" w:color="auto"/>
                <w:left w:val="none" w:sz="0" w:space="0" w:color="auto"/>
                <w:bottom w:val="none" w:sz="0" w:space="0" w:color="auto"/>
                <w:right w:val="none" w:sz="0" w:space="0" w:color="auto"/>
              </w:divBdr>
            </w:div>
          </w:divsChild>
        </w:div>
        <w:div w:id="78260948">
          <w:marLeft w:val="0"/>
          <w:marRight w:val="0"/>
          <w:marTop w:val="0"/>
          <w:marBottom w:val="0"/>
          <w:divBdr>
            <w:top w:val="none" w:sz="0" w:space="0" w:color="auto"/>
            <w:left w:val="none" w:sz="0" w:space="0" w:color="auto"/>
            <w:bottom w:val="none" w:sz="0" w:space="0" w:color="auto"/>
            <w:right w:val="none" w:sz="0" w:space="0" w:color="auto"/>
          </w:divBdr>
          <w:divsChild>
            <w:div w:id="345403587">
              <w:marLeft w:val="0"/>
              <w:marRight w:val="0"/>
              <w:marTop w:val="0"/>
              <w:marBottom w:val="0"/>
              <w:divBdr>
                <w:top w:val="none" w:sz="0" w:space="0" w:color="auto"/>
                <w:left w:val="none" w:sz="0" w:space="0" w:color="auto"/>
                <w:bottom w:val="none" w:sz="0" w:space="0" w:color="auto"/>
                <w:right w:val="none" w:sz="0" w:space="0" w:color="auto"/>
              </w:divBdr>
            </w:div>
          </w:divsChild>
        </w:div>
        <w:div w:id="1521115940">
          <w:marLeft w:val="0"/>
          <w:marRight w:val="0"/>
          <w:marTop w:val="0"/>
          <w:marBottom w:val="0"/>
          <w:divBdr>
            <w:top w:val="none" w:sz="0" w:space="0" w:color="auto"/>
            <w:left w:val="none" w:sz="0" w:space="0" w:color="auto"/>
            <w:bottom w:val="none" w:sz="0" w:space="0" w:color="auto"/>
            <w:right w:val="none" w:sz="0" w:space="0" w:color="auto"/>
          </w:divBdr>
          <w:divsChild>
            <w:div w:id="626549562">
              <w:marLeft w:val="0"/>
              <w:marRight w:val="0"/>
              <w:marTop w:val="0"/>
              <w:marBottom w:val="0"/>
              <w:divBdr>
                <w:top w:val="none" w:sz="0" w:space="0" w:color="auto"/>
                <w:left w:val="none" w:sz="0" w:space="0" w:color="auto"/>
                <w:bottom w:val="none" w:sz="0" w:space="0" w:color="auto"/>
                <w:right w:val="none" w:sz="0" w:space="0" w:color="auto"/>
              </w:divBdr>
            </w:div>
          </w:divsChild>
        </w:div>
        <w:div w:id="281155398">
          <w:marLeft w:val="0"/>
          <w:marRight w:val="0"/>
          <w:marTop w:val="0"/>
          <w:marBottom w:val="0"/>
          <w:divBdr>
            <w:top w:val="none" w:sz="0" w:space="0" w:color="auto"/>
            <w:left w:val="none" w:sz="0" w:space="0" w:color="auto"/>
            <w:bottom w:val="none" w:sz="0" w:space="0" w:color="auto"/>
            <w:right w:val="none" w:sz="0" w:space="0" w:color="auto"/>
          </w:divBdr>
          <w:divsChild>
            <w:div w:id="101734150">
              <w:marLeft w:val="0"/>
              <w:marRight w:val="0"/>
              <w:marTop w:val="0"/>
              <w:marBottom w:val="0"/>
              <w:divBdr>
                <w:top w:val="none" w:sz="0" w:space="0" w:color="auto"/>
                <w:left w:val="none" w:sz="0" w:space="0" w:color="auto"/>
                <w:bottom w:val="none" w:sz="0" w:space="0" w:color="auto"/>
                <w:right w:val="none" w:sz="0" w:space="0" w:color="auto"/>
              </w:divBdr>
            </w:div>
          </w:divsChild>
        </w:div>
        <w:div w:id="364409560">
          <w:marLeft w:val="0"/>
          <w:marRight w:val="0"/>
          <w:marTop w:val="0"/>
          <w:marBottom w:val="0"/>
          <w:divBdr>
            <w:top w:val="none" w:sz="0" w:space="0" w:color="auto"/>
            <w:left w:val="none" w:sz="0" w:space="0" w:color="auto"/>
            <w:bottom w:val="none" w:sz="0" w:space="0" w:color="auto"/>
            <w:right w:val="none" w:sz="0" w:space="0" w:color="auto"/>
          </w:divBdr>
          <w:divsChild>
            <w:div w:id="1826581816">
              <w:marLeft w:val="0"/>
              <w:marRight w:val="0"/>
              <w:marTop w:val="0"/>
              <w:marBottom w:val="0"/>
              <w:divBdr>
                <w:top w:val="none" w:sz="0" w:space="0" w:color="auto"/>
                <w:left w:val="none" w:sz="0" w:space="0" w:color="auto"/>
                <w:bottom w:val="none" w:sz="0" w:space="0" w:color="auto"/>
                <w:right w:val="none" w:sz="0" w:space="0" w:color="auto"/>
              </w:divBdr>
            </w:div>
          </w:divsChild>
        </w:div>
        <w:div w:id="1016494584">
          <w:marLeft w:val="0"/>
          <w:marRight w:val="0"/>
          <w:marTop w:val="0"/>
          <w:marBottom w:val="0"/>
          <w:divBdr>
            <w:top w:val="none" w:sz="0" w:space="0" w:color="auto"/>
            <w:left w:val="none" w:sz="0" w:space="0" w:color="auto"/>
            <w:bottom w:val="none" w:sz="0" w:space="0" w:color="auto"/>
            <w:right w:val="none" w:sz="0" w:space="0" w:color="auto"/>
          </w:divBdr>
          <w:divsChild>
            <w:div w:id="38601032">
              <w:marLeft w:val="0"/>
              <w:marRight w:val="0"/>
              <w:marTop w:val="0"/>
              <w:marBottom w:val="0"/>
              <w:divBdr>
                <w:top w:val="none" w:sz="0" w:space="0" w:color="auto"/>
                <w:left w:val="none" w:sz="0" w:space="0" w:color="auto"/>
                <w:bottom w:val="none" w:sz="0" w:space="0" w:color="auto"/>
                <w:right w:val="none" w:sz="0" w:space="0" w:color="auto"/>
              </w:divBdr>
            </w:div>
          </w:divsChild>
        </w:div>
        <w:div w:id="1645620403">
          <w:marLeft w:val="0"/>
          <w:marRight w:val="0"/>
          <w:marTop w:val="0"/>
          <w:marBottom w:val="0"/>
          <w:divBdr>
            <w:top w:val="none" w:sz="0" w:space="0" w:color="auto"/>
            <w:left w:val="none" w:sz="0" w:space="0" w:color="auto"/>
            <w:bottom w:val="none" w:sz="0" w:space="0" w:color="auto"/>
            <w:right w:val="none" w:sz="0" w:space="0" w:color="auto"/>
          </w:divBdr>
          <w:divsChild>
            <w:div w:id="1416970667">
              <w:marLeft w:val="0"/>
              <w:marRight w:val="0"/>
              <w:marTop w:val="0"/>
              <w:marBottom w:val="0"/>
              <w:divBdr>
                <w:top w:val="none" w:sz="0" w:space="0" w:color="auto"/>
                <w:left w:val="none" w:sz="0" w:space="0" w:color="auto"/>
                <w:bottom w:val="none" w:sz="0" w:space="0" w:color="auto"/>
                <w:right w:val="none" w:sz="0" w:space="0" w:color="auto"/>
              </w:divBdr>
            </w:div>
          </w:divsChild>
        </w:div>
        <w:div w:id="297801347">
          <w:marLeft w:val="0"/>
          <w:marRight w:val="0"/>
          <w:marTop w:val="0"/>
          <w:marBottom w:val="0"/>
          <w:divBdr>
            <w:top w:val="none" w:sz="0" w:space="0" w:color="auto"/>
            <w:left w:val="none" w:sz="0" w:space="0" w:color="auto"/>
            <w:bottom w:val="none" w:sz="0" w:space="0" w:color="auto"/>
            <w:right w:val="none" w:sz="0" w:space="0" w:color="auto"/>
          </w:divBdr>
          <w:divsChild>
            <w:div w:id="1745949903">
              <w:marLeft w:val="0"/>
              <w:marRight w:val="0"/>
              <w:marTop w:val="0"/>
              <w:marBottom w:val="0"/>
              <w:divBdr>
                <w:top w:val="none" w:sz="0" w:space="0" w:color="auto"/>
                <w:left w:val="none" w:sz="0" w:space="0" w:color="auto"/>
                <w:bottom w:val="none" w:sz="0" w:space="0" w:color="auto"/>
                <w:right w:val="none" w:sz="0" w:space="0" w:color="auto"/>
              </w:divBdr>
            </w:div>
            <w:div w:id="1318001149">
              <w:marLeft w:val="0"/>
              <w:marRight w:val="0"/>
              <w:marTop w:val="0"/>
              <w:marBottom w:val="0"/>
              <w:divBdr>
                <w:top w:val="none" w:sz="0" w:space="0" w:color="auto"/>
                <w:left w:val="none" w:sz="0" w:space="0" w:color="auto"/>
                <w:bottom w:val="none" w:sz="0" w:space="0" w:color="auto"/>
                <w:right w:val="none" w:sz="0" w:space="0" w:color="auto"/>
              </w:divBdr>
            </w:div>
          </w:divsChild>
        </w:div>
        <w:div w:id="1017929293">
          <w:marLeft w:val="0"/>
          <w:marRight w:val="0"/>
          <w:marTop w:val="0"/>
          <w:marBottom w:val="0"/>
          <w:divBdr>
            <w:top w:val="none" w:sz="0" w:space="0" w:color="auto"/>
            <w:left w:val="none" w:sz="0" w:space="0" w:color="auto"/>
            <w:bottom w:val="none" w:sz="0" w:space="0" w:color="auto"/>
            <w:right w:val="none" w:sz="0" w:space="0" w:color="auto"/>
          </w:divBdr>
          <w:divsChild>
            <w:div w:id="590047254">
              <w:marLeft w:val="0"/>
              <w:marRight w:val="0"/>
              <w:marTop w:val="0"/>
              <w:marBottom w:val="0"/>
              <w:divBdr>
                <w:top w:val="none" w:sz="0" w:space="0" w:color="auto"/>
                <w:left w:val="none" w:sz="0" w:space="0" w:color="auto"/>
                <w:bottom w:val="none" w:sz="0" w:space="0" w:color="auto"/>
                <w:right w:val="none" w:sz="0" w:space="0" w:color="auto"/>
              </w:divBdr>
            </w:div>
          </w:divsChild>
        </w:div>
        <w:div w:id="1494371140">
          <w:marLeft w:val="0"/>
          <w:marRight w:val="0"/>
          <w:marTop w:val="0"/>
          <w:marBottom w:val="0"/>
          <w:divBdr>
            <w:top w:val="none" w:sz="0" w:space="0" w:color="auto"/>
            <w:left w:val="none" w:sz="0" w:space="0" w:color="auto"/>
            <w:bottom w:val="none" w:sz="0" w:space="0" w:color="auto"/>
            <w:right w:val="none" w:sz="0" w:space="0" w:color="auto"/>
          </w:divBdr>
          <w:divsChild>
            <w:div w:id="1288390536">
              <w:marLeft w:val="0"/>
              <w:marRight w:val="0"/>
              <w:marTop w:val="0"/>
              <w:marBottom w:val="0"/>
              <w:divBdr>
                <w:top w:val="none" w:sz="0" w:space="0" w:color="auto"/>
                <w:left w:val="none" w:sz="0" w:space="0" w:color="auto"/>
                <w:bottom w:val="none" w:sz="0" w:space="0" w:color="auto"/>
                <w:right w:val="none" w:sz="0" w:space="0" w:color="auto"/>
              </w:divBdr>
            </w:div>
          </w:divsChild>
        </w:div>
        <w:div w:id="1040401450">
          <w:marLeft w:val="0"/>
          <w:marRight w:val="0"/>
          <w:marTop w:val="0"/>
          <w:marBottom w:val="0"/>
          <w:divBdr>
            <w:top w:val="none" w:sz="0" w:space="0" w:color="auto"/>
            <w:left w:val="none" w:sz="0" w:space="0" w:color="auto"/>
            <w:bottom w:val="none" w:sz="0" w:space="0" w:color="auto"/>
            <w:right w:val="none" w:sz="0" w:space="0" w:color="auto"/>
          </w:divBdr>
          <w:divsChild>
            <w:div w:id="434593026">
              <w:marLeft w:val="0"/>
              <w:marRight w:val="0"/>
              <w:marTop w:val="0"/>
              <w:marBottom w:val="0"/>
              <w:divBdr>
                <w:top w:val="none" w:sz="0" w:space="0" w:color="auto"/>
                <w:left w:val="none" w:sz="0" w:space="0" w:color="auto"/>
                <w:bottom w:val="none" w:sz="0" w:space="0" w:color="auto"/>
                <w:right w:val="none" w:sz="0" w:space="0" w:color="auto"/>
              </w:divBdr>
            </w:div>
            <w:div w:id="1076630321">
              <w:marLeft w:val="0"/>
              <w:marRight w:val="0"/>
              <w:marTop w:val="0"/>
              <w:marBottom w:val="0"/>
              <w:divBdr>
                <w:top w:val="none" w:sz="0" w:space="0" w:color="auto"/>
                <w:left w:val="none" w:sz="0" w:space="0" w:color="auto"/>
                <w:bottom w:val="none" w:sz="0" w:space="0" w:color="auto"/>
                <w:right w:val="none" w:sz="0" w:space="0" w:color="auto"/>
              </w:divBdr>
            </w:div>
            <w:div w:id="1278030383">
              <w:marLeft w:val="0"/>
              <w:marRight w:val="0"/>
              <w:marTop w:val="0"/>
              <w:marBottom w:val="0"/>
              <w:divBdr>
                <w:top w:val="none" w:sz="0" w:space="0" w:color="auto"/>
                <w:left w:val="none" w:sz="0" w:space="0" w:color="auto"/>
                <w:bottom w:val="none" w:sz="0" w:space="0" w:color="auto"/>
                <w:right w:val="none" w:sz="0" w:space="0" w:color="auto"/>
              </w:divBdr>
            </w:div>
            <w:div w:id="1320229975">
              <w:marLeft w:val="0"/>
              <w:marRight w:val="0"/>
              <w:marTop w:val="0"/>
              <w:marBottom w:val="0"/>
              <w:divBdr>
                <w:top w:val="none" w:sz="0" w:space="0" w:color="auto"/>
                <w:left w:val="none" w:sz="0" w:space="0" w:color="auto"/>
                <w:bottom w:val="none" w:sz="0" w:space="0" w:color="auto"/>
                <w:right w:val="none" w:sz="0" w:space="0" w:color="auto"/>
              </w:divBdr>
            </w:div>
          </w:divsChild>
        </w:div>
        <w:div w:id="1562056293">
          <w:marLeft w:val="0"/>
          <w:marRight w:val="0"/>
          <w:marTop w:val="0"/>
          <w:marBottom w:val="0"/>
          <w:divBdr>
            <w:top w:val="none" w:sz="0" w:space="0" w:color="auto"/>
            <w:left w:val="none" w:sz="0" w:space="0" w:color="auto"/>
            <w:bottom w:val="none" w:sz="0" w:space="0" w:color="auto"/>
            <w:right w:val="none" w:sz="0" w:space="0" w:color="auto"/>
          </w:divBdr>
          <w:divsChild>
            <w:div w:id="765030243">
              <w:marLeft w:val="0"/>
              <w:marRight w:val="0"/>
              <w:marTop w:val="0"/>
              <w:marBottom w:val="0"/>
              <w:divBdr>
                <w:top w:val="none" w:sz="0" w:space="0" w:color="auto"/>
                <w:left w:val="none" w:sz="0" w:space="0" w:color="auto"/>
                <w:bottom w:val="none" w:sz="0" w:space="0" w:color="auto"/>
                <w:right w:val="none" w:sz="0" w:space="0" w:color="auto"/>
              </w:divBdr>
            </w:div>
          </w:divsChild>
        </w:div>
        <w:div w:id="1278180052">
          <w:marLeft w:val="0"/>
          <w:marRight w:val="0"/>
          <w:marTop w:val="0"/>
          <w:marBottom w:val="0"/>
          <w:divBdr>
            <w:top w:val="none" w:sz="0" w:space="0" w:color="auto"/>
            <w:left w:val="none" w:sz="0" w:space="0" w:color="auto"/>
            <w:bottom w:val="none" w:sz="0" w:space="0" w:color="auto"/>
            <w:right w:val="none" w:sz="0" w:space="0" w:color="auto"/>
          </w:divBdr>
          <w:divsChild>
            <w:div w:id="478615575">
              <w:marLeft w:val="0"/>
              <w:marRight w:val="0"/>
              <w:marTop w:val="0"/>
              <w:marBottom w:val="0"/>
              <w:divBdr>
                <w:top w:val="none" w:sz="0" w:space="0" w:color="auto"/>
                <w:left w:val="none" w:sz="0" w:space="0" w:color="auto"/>
                <w:bottom w:val="none" w:sz="0" w:space="0" w:color="auto"/>
                <w:right w:val="none" w:sz="0" w:space="0" w:color="auto"/>
              </w:divBdr>
            </w:div>
          </w:divsChild>
        </w:div>
        <w:div w:id="207453904">
          <w:marLeft w:val="0"/>
          <w:marRight w:val="0"/>
          <w:marTop w:val="0"/>
          <w:marBottom w:val="0"/>
          <w:divBdr>
            <w:top w:val="none" w:sz="0" w:space="0" w:color="auto"/>
            <w:left w:val="none" w:sz="0" w:space="0" w:color="auto"/>
            <w:bottom w:val="none" w:sz="0" w:space="0" w:color="auto"/>
            <w:right w:val="none" w:sz="0" w:space="0" w:color="auto"/>
          </w:divBdr>
          <w:divsChild>
            <w:div w:id="1055399521">
              <w:marLeft w:val="0"/>
              <w:marRight w:val="0"/>
              <w:marTop w:val="0"/>
              <w:marBottom w:val="0"/>
              <w:divBdr>
                <w:top w:val="none" w:sz="0" w:space="0" w:color="auto"/>
                <w:left w:val="none" w:sz="0" w:space="0" w:color="auto"/>
                <w:bottom w:val="none" w:sz="0" w:space="0" w:color="auto"/>
                <w:right w:val="none" w:sz="0" w:space="0" w:color="auto"/>
              </w:divBdr>
            </w:div>
            <w:div w:id="1885480082">
              <w:marLeft w:val="0"/>
              <w:marRight w:val="0"/>
              <w:marTop w:val="0"/>
              <w:marBottom w:val="0"/>
              <w:divBdr>
                <w:top w:val="none" w:sz="0" w:space="0" w:color="auto"/>
                <w:left w:val="none" w:sz="0" w:space="0" w:color="auto"/>
                <w:bottom w:val="none" w:sz="0" w:space="0" w:color="auto"/>
                <w:right w:val="none" w:sz="0" w:space="0" w:color="auto"/>
              </w:divBdr>
            </w:div>
          </w:divsChild>
        </w:div>
        <w:div w:id="1028720369">
          <w:marLeft w:val="0"/>
          <w:marRight w:val="0"/>
          <w:marTop w:val="0"/>
          <w:marBottom w:val="0"/>
          <w:divBdr>
            <w:top w:val="none" w:sz="0" w:space="0" w:color="auto"/>
            <w:left w:val="none" w:sz="0" w:space="0" w:color="auto"/>
            <w:bottom w:val="none" w:sz="0" w:space="0" w:color="auto"/>
            <w:right w:val="none" w:sz="0" w:space="0" w:color="auto"/>
          </w:divBdr>
          <w:divsChild>
            <w:div w:id="297614141">
              <w:marLeft w:val="0"/>
              <w:marRight w:val="0"/>
              <w:marTop w:val="0"/>
              <w:marBottom w:val="0"/>
              <w:divBdr>
                <w:top w:val="none" w:sz="0" w:space="0" w:color="auto"/>
                <w:left w:val="none" w:sz="0" w:space="0" w:color="auto"/>
                <w:bottom w:val="none" w:sz="0" w:space="0" w:color="auto"/>
                <w:right w:val="none" w:sz="0" w:space="0" w:color="auto"/>
              </w:divBdr>
            </w:div>
          </w:divsChild>
        </w:div>
        <w:div w:id="469783824">
          <w:marLeft w:val="0"/>
          <w:marRight w:val="0"/>
          <w:marTop w:val="0"/>
          <w:marBottom w:val="0"/>
          <w:divBdr>
            <w:top w:val="none" w:sz="0" w:space="0" w:color="auto"/>
            <w:left w:val="none" w:sz="0" w:space="0" w:color="auto"/>
            <w:bottom w:val="none" w:sz="0" w:space="0" w:color="auto"/>
            <w:right w:val="none" w:sz="0" w:space="0" w:color="auto"/>
          </w:divBdr>
          <w:divsChild>
            <w:div w:id="1495029029">
              <w:marLeft w:val="0"/>
              <w:marRight w:val="0"/>
              <w:marTop w:val="0"/>
              <w:marBottom w:val="0"/>
              <w:divBdr>
                <w:top w:val="none" w:sz="0" w:space="0" w:color="auto"/>
                <w:left w:val="none" w:sz="0" w:space="0" w:color="auto"/>
                <w:bottom w:val="none" w:sz="0" w:space="0" w:color="auto"/>
                <w:right w:val="none" w:sz="0" w:space="0" w:color="auto"/>
              </w:divBdr>
            </w:div>
          </w:divsChild>
        </w:div>
        <w:div w:id="1388261501">
          <w:marLeft w:val="0"/>
          <w:marRight w:val="0"/>
          <w:marTop w:val="0"/>
          <w:marBottom w:val="0"/>
          <w:divBdr>
            <w:top w:val="none" w:sz="0" w:space="0" w:color="auto"/>
            <w:left w:val="none" w:sz="0" w:space="0" w:color="auto"/>
            <w:bottom w:val="none" w:sz="0" w:space="0" w:color="auto"/>
            <w:right w:val="none" w:sz="0" w:space="0" w:color="auto"/>
          </w:divBdr>
          <w:divsChild>
            <w:div w:id="1565946937">
              <w:marLeft w:val="0"/>
              <w:marRight w:val="0"/>
              <w:marTop w:val="0"/>
              <w:marBottom w:val="0"/>
              <w:divBdr>
                <w:top w:val="none" w:sz="0" w:space="0" w:color="auto"/>
                <w:left w:val="none" w:sz="0" w:space="0" w:color="auto"/>
                <w:bottom w:val="none" w:sz="0" w:space="0" w:color="auto"/>
                <w:right w:val="none" w:sz="0" w:space="0" w:color="auto"/>
              </w:divBdr>
            </w:div>
            <w:div w:id="1330716690">
              <w:marLeft w:val="0"/>
              <w:marRight w:val="0"/>
              <w:marTop w:val="0"/>
              <w:marBottom w:val="0"/>
              <w:divBdr>
                <w:top w:val="none" w:sz="0" w:space="0" w:color="auto"/>
                <w:left w:val="none" w:sz="0" w:space="0" w:color="auto"/>
                <w:bottom w:val="none" w:sz="0" w:space="0" w:color="auto"/>
                <w:right w:val="none" w:sz="0" w:space="0" w:color="auto"/>
              </w:divBdr>
            </w:div>
          </w:divsChild>
        </w:div>
        <w:div w:id="1258516638">
          <w:marLeft w:val="0"/>
          <w:marRight w:val="0"/>
          <w:marTop w:val="0"/>
          <w:marBottom w:val="0"/>
          <w:divBdr>
            <w:top w:val="none" w:sz="0" w:space="0" w:color="auto"/>
            <w:left w:val="none" w:sz="0" w:space="0" w:color="auto"/>
            <w:bottom w:val="none" w:sz="0" w:space="0" w:color="auto"/>
            <w:right w:val="none" w:sz="0" w:space="0" w:color="auto"/>
          </w:divBdr>
          <w:divsChild>
            <w:div w:id="1372456372">
              <w:marLeft w:val="0"/>
              <w:marRight w:val="0"/>
              <w:marTop w:val="0"/>
              <w:marBottom w:val="0"/>
              <w:divBdr>
                <w:top w:val="none" w:sz="0" w:space="0" w:color="auto"/>
                <w:left w:val="none" w:sz="0" w:space="0" w:color="auto"/>
                <w:bottom w:val="none" w:sz="0" w:space="0" w:color="auto"/>
                <w:right w:val="none" w:sz="0" w:space="0" w:color="auto"/>
              </w:divBdr>
            </w:div>
          </w:divsChild>
        </w:div>
        <w:div w:id="102893597">
          <w:marLeft w:val="0"/>
          <w:marRight w:val="0"/>
          <w:marTop w:val="0"/>
          <w:marBottom w:val="0"/>
          <w:divBdr>
            <w:top w:val="none" w:sz="0" w:space="0" w:color="auto"/>
            <w:left w:val="none" w:sz="0" w:space="0" w:color="auto"/>
            <w:bottom w:val="none" w:sz="0" w:space="0" w:color="auto"/>
            <w:right w:val="none" w:sz="0" w:space="0" w:color="auto"/>
          </w:divBdr>
          <w:divsChild>
            <w:div w:id="18750636">
              <w:marLeft w:val="0"/>
              <w:marRight w:val="0"/>
              <w:marTop w:val="0"/>
              <w:marBottom w:val="0"/>
              <w:divBdr>
                <w:top w:val="none" w:sz="0" w:space="0" w:color="auto"/>
                <w:left w:val="none" w:sz="0" w:space="0" w:color="auto"/>
                <w:bottom w:val="none" w:sz="0" w:space="0" w:color="auto"/>
                <w:right w:val="none" w:sz="0" w:space="0" w:color="auto"/>
              </w:divBdr>
            </w:div>
          </w:divsChild>
        </w:div>
        <w:div w:id="36400384">
          <w:marLeft w:val="0"/>
          <w:marRight w:val="0"/>
          <w:marTop w:val="0"/>
          <w:marBottom w:val="0"/>
          <w:divBdr>
            <w:top w:val="none" w:sz="0" w:space="0" w:color="auto"/>
            <w:left w:val="none" w:sz="0" w:space="0" w:color="auto"/>
            <w:bottom w:val="none" w:sz="0" w:space="0" w:color="auto"/>
            <w:right w:val="none" w:sz="0" w:space="0" w:color="auto"/>
          </w:divBdr>
          <w:divsChild>
            <w:div w:id="1087505383">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161896324">
              <w:marLeft w:val="0"/>
              <w:marRight w:val="0"/>
              <w:marTop w:val="0"/>
              <w:marBottom w:val="0"/>
              <w:divBdr>
                <w:top w:val="none" w:sz="0" w:space="0" w:color="auto"/>
                <w:left w:val="none" w:sz="0" w:space="0" w:color="auto"/>
                <w:bottom w:val="none" w:sz="0" w:space="0" w:color="auto"/>
                <w:right w:val="none" w:sz="0" w:space="0" w:color="auto"/>
              </w:divBdr>
            </w:div>
          </w:divsChild>
        </w:div>
        <w:div w:id="1915167841">
          <w:marLeft w:val="0"/>
          <w:marRight w:val="0"/>
          <w:marTop w:val="0"/>
          <w:marBottom w:val="0"/>
          <w:divBdr>
            <w:top w:val="none" w:sz="0" w:space="0" w:color="auto"/>
            <w:left w:val="none" w:sz="0" w:space="0" w:color="auto"/>
            <w:bottom w:val="none" w:sz="0" w:space="0" w:color="auto"/>
            <w:right w:val="none" w:sz="0" w:space="0" w:color="auto"/>
          </w:divBdr>
          <w:divsChild>
            <w:div w:id="1260943735">
              <w:marLeft w:val="0"/>
              <w:marRight w:val="0"/>
              <w:marTop w:val="0"/>
              <w:marBottom w:val="0"/>
              <w:divBdr>
                <w:top w:val="none" w:sz="0" w:space="0" w:color="auto"/>
                <w:left w:val="none" w:sz="0" w:space="0" w:color="auto"/>
                <w:bottom w:val="none" w:sz="0" w:space="0" w:color="auto"/>
                <w:right w:val="none" w:sz="0" w:space="0" w:color="auto"/>
              </w:divBdr>
            </w:div>
          </w:divsChild>
        </w:div>
        <w:div w:id="708795528">
          <w:marLeft w:val="0"/>
          <w:marRight w:val="0"/>
          <w:marTop w:val="0"/>
          <w:marBottom w:val="0"/>
          <w:divBdr>
            <w:top w:val="none" w:sz="0" w:space="0" w:color="auto"/>
            <w:left w:val="none" w:sz="0" w:space="0" w:color="auto"/>
            <w:bottom w:val="none" w:sz="0" w:space="0" w:color="auto"/>
            <w:right w:val="none" w:sz="0" w:space="0" w:color="auto"/>
          </w:divBdr>
          <w:divsChild>
            <w:div w:id="1029140812">
              <w:marLeft w:val="0"/>
              <w:marRight w:val="0"/>
              <w:marTop w:val="0"/>
              <w:marBottom w:val="0"/>
              <w:divBdr>
                <w:top w:val="none" w:sz="0" w:space="0" w:color="auto"/>
                <w:left w:val="none" w:sz="0" w:space="0" w:color="auto"/>
                <w:bottom w:val="none" w:sz="0" w:space="0" w:color="auto"/>
                <w:right w:val="none" w:sz="0" w:space="0" w:color="auto"/>
              </w:divBdr>
            </w:div>
          </w:divsChild>
        </w:div>
        <w:div w:id="835650660">
          <w:marLeft w:val="0"/>
          <w:marRight w:val="0"/>
          <w:marTop w:val="0"/>
          <w:marBottom w:val="0"/>
          <w:divBdr>
            <w:top w:val="none" w:sz="0" w:space="0" w:color="auto"/>
            <w:left w:val="none" w:sz="0" w:space="0" w:color="auto"/>
            <w:bottom w:val="none" w:sz="0" w:space="0" w:color="auto"/>
            <w:right w:val="none" w:sz="0" w:space="0" w:color="auto"/>
          </w:divBdr>
          <w:divsChild>
            <w:div w:id="31812546">
              <w:marLeft w:val="0"/>
              <w:marRight w:val="0"/>
              <w:marTop w:val="0"/>
              <w:marBottom w:val="0"/>
              <w:divBdr>
                <w:top w:val="none" w:sz="0" w:space="0" w:color="auto"/>
                <w:left w:val="none" w:sz="0" w:space="0" w:color="auto"/>
                <w:bottom w:val="none" w:sz="0" w:space="0" w:color="auto"/>
                <w:right w:val="none" w:sz="0" w:space="0" w:color="auto"/>
              </w:divBdr>
            </w:div>
            <w:div w:id="695040221">
              <w:marLeft w:val="0"/>
              <w:marRight w:val="0"/>
              <w:marTop w:val="0"/>
              <w:marBottom w:val="0"/>
              <w:divBdr>
                <w:top w:val="none" w:sz="0" w:space="0" w:color="auto"/>
                <w:left w:val="none" w:sz="0" w:space="0" w:color="auto"/>
                <w:bottom w:val="none" w:sz="0" w:space="0" w:color="auto"/>
                <w:right w:val="none" w:sz="0" w:space="0" w:color="auto"/>
              </w:divBdr>
            </w:div>
            <w:div w:id="1576742686">
              <w:marLeft w:val="0"/>
              <w:marRight w:val="0"/>
              <w:marTop w:val="0"/>
              <w:marBottom w:val="0"/>
              <w:divBdr>
                <w:top w:val="none" w:sz="0" w:space="0" w:color="auto"/>
                <w:left w:val="none" w:sz="0" w:space="0" w:color="auto"/>
                <w:bottom w:val="none" w:sz="0" w:space="0" w:color="auto"/>
                <w:right w:val="none" w:sz="0" w:space="0" w:color="auto"/>
              </w:divBdr>
            </w:div>
          </w:divsChild>
        </w:div>
        <w:div w:id="1235774058">
          <w:marLeft w:val="0"/>
          <w:marRight w:val="0"/>
          <w:marTop w:val="0"/>
          <w:marBottom w:val="0"/>
          <w:divBdr>
            <w:top w:val="none" w:sz="0" w:space="0" w:color="auto"/>
            <w:left w:val="none" w:sz="0" w:space="0" w:color="auto"/>
            <w:bottom w:val="none" w:sz="0" w:space="0" w:color="auto"/>
            <w:right w:val="none" w:sz="0" w:space="0" w:color="auto"/>
          </w:divBdr>
          <w:divsChild>
            <w:div w:id="67698980">
              <w:marLeft w:val="0"/>
              <w:marRight w:val="0"/>
              <w:marTop w:val="0"/>
              <w:marBottom w:val="0"/>
              <w:divBdr>
                <w:top w:val="none" w:sz="0" w:space="0" w:color="auto"/>
                <w:left w:val="none" w:sz="0" w:space="0" w:color="auto"/>
                <w:bottom w:val="none" w:sz="0" w:space="0" w:color="auto"/>
                <w:right w:val="none" w:sz="0" w:space="0" w:color="auto"/>
              </w:divBdr>
            </w:div>
          </w:divsChild>
        </w:div>
        <w:div w:id="624043675">
          <w:marLeft w:val="0"/>
          <w:marRight w:val="0"/>
          <w:marTop w:val="0"/>
          <w:marBottom w:val="0"/>
          <w:divBdr>
            <w:top w:val="none" w:sz="0" w:space="0" w:color="auto"/>
            <w:left w:val="none" w:sz="0" w:space="0" w:color="auto"/>
            <w:bottom w:val="none" w:sz="0" w:space="0" w:color="auto"/>
            <w:right w:val="none" w:sz="0" w:space="0" w:color="auto"/>
          </w:divBdr>
          <w:divsChild>
            <w:div w:id="156579971">
              <w:marLeft w:val="0"/>
              <w:marRight w:val="0"/>
              <w:marTop w:val="0"/>
              <w:marBottom w:val="0"/>
              <w:divBdr>
                <w:top w:val="none" w:sz="0" w:space="0" w:color="auto"/>
                <w:left w:val="none" w:sz="0" w:space="0" w:color="auto"/>
                <w:bottom w:val="none" w:sz="0" w:space="0" w:color="auto"/>
                <w:right w:val="none" w:sz="0" w:space="0" w:color="auto"/>
              </w:divBdr>
            </w:div>
          </w:divsChild>
        </w:div>
        <w:div w:id="898714765">
          <w:marLeft w:val="0"/>
          <w:marRight w:val="0"/>
          <w:marTop w:val="0"/>
          <w:marBottom w:val="0"/>
          <w:divBdr>
            <w:top w:val="none" w:sz="0" w:space="0" w:color="auto"/>
            <w:left w:val="none" w:sz="0" w:space="0" w:color="auto"/>
            <w:bottom w:val="none" w:sz="0" w:space="0" w:color="auto"/>
            <w:right w:val="none" w:sz="0" w:space="0" w:color="auto"/>
          </w:divBdr>
          <w:divsChild>
            <w:div w:id="475755629">
              <w:marLeft w:val="0"/>
              <w:marRight w:val="0"/>
              <w:marTop w:val="0"/>
              <w:marBottom w:val="0"/>
              <w:divBdr>
                <w:top w:val="none" w:sz="0" w:space="0" w:color="auto"/>
                <w:left w:val="none" w:sz="0" w:space="0" w:color="auto"/>
                <w:bottom w:val="none" w:sz="0" w:space="0" w:color="auto"/>
                <w:right w:val="none" w:sz="0" w:space="0" w:color="auto"/>
              </w:divBdr>
            </w:div>
          </w:divsChild>
        </w:div>
        <w:div w:id="1744791068">
          <w:marLeft w:val="0"/>
          <w:marRight w:val="0"/>
          <w:marTop w:val="0"/>
          <w:marBottom w:val="0"/>
          <w:divBdr>
            <w:top w:val="none" w:sz="0" w:space="0" w:color="auto"/>
            <w:left w:val="none" w:sz="0" w:space="0" w:color="auto"/>
            <w:bottom w:val="none" w:sz="0" w:space="0" w:color="auto"/>
            <w:right w:val="none" w:sz="0" w:space="0" w:color="auto"/>
          </w:divBdr>
          <w:divsChild>
            <w:div w:id="1467433307">
              <w:marLeft w:val="0"/>
              <w:marRight w:val="0"/>
              <w:marTop w:val="0"/>
              <w:marBottom w:val="0"/>
              <w:divBdr>
                <w:top w:val="none" w:sz="0" w:space="0" w:color="auto"/>
                <w:left w:val="none" w:sz="0" w:space="0" w:color="auto"/>
                <w:bottom w:val="none" w:sz="0" w:space="0" w:color="auto"/>
                <w:right w:val="none" w:sz="0" w:space="0" w:color="auto"/>
              </w:divBdr>
            </w:div>
          </w:divsChild>
        </w:div>
        <w:div w:id="8527804">
          <w:marLeft w:val="0"/>
          <w:marRight w:val="0"/>
          <w:marTop w:val="0"/>
          <w:marBottom w:val="0"/>
          <w:divBdr>
            <w:top w:val="none" w:sz="0" w:space="0" w:color="auto"/>
            <w:left w:val="none" w:sz="0" w:space="0" w:color="auto"/>
            <w:bottom w:val="none" w:sz="0" w:space="0" w:color="auto"/>
            <w:right w:val="none" w:sz="0" w:space="0" w:color="auto"/>
          </w:divBdr>
          <w:divsChild>
            <w:div w:id="1733578978">
              <w:marLeft w:val="0"/>
              <w:marRight w:val="0"/>
              <w:marTop w:val="0"/>
              <w:marBottom w:val="0"/>
              <w:divBdr>
                <w:top w:val="none" w:sz="0" w:space="0" w:color="auto"/>
                <w:left w:val="none" w:sz="0" w:space="0" w:color="auto"/>
                <w:bottom w:val="none" w:sz="0" w:space="0" w:color="auto"/>
                <w:right w:val="none" w:sz="0" w:space="0" w:color="auto"/>
              </w:divBdr>
            </w:div>
          </w:divsChild>
        </w:div>
        <w:div w:id="894632152">
          <w:marLeft w:val="0"/>
          <w:marRight w:val="0"/>
          <w:marTop w:val="0"/>
          <w:marBottom w:val="0"/>
          <w:divBdr>
            <w:top w:val="none" w:sz="0" w:space="0" w:color="auto"/>
            <w:left w:val="none" w:sz="0" w:space="0" w:color="auto"/>
            <w:bottom w:val="none" w:sz="0" w:space="0" w:color="auto"/>
            <w:right w:val="none" w:sz="0" w:space="0" w:color="auto"/>
          </w:divBdr>
          <w:divsChild>
            <w:div w:id="135027746">
              <w:marLeft w:val="0"/>
              <w:marRight w:val="0"/>
              <w:marTop w:val="0"/>
              <w:marBottom w:val="0"/>
              <w:divBdr>
                <w:top w:val="none" w:sz="0" w:space="0" w:color="auto"/>
                <w:left w:val="none" w:sz="0" w:space="0" w:color="auto"/>
                <w:bottom w:val="none" w:sz="0" w:space="0" w:color="auto"/>
                <w:right w:val="none" w:sz="0" w:space="0" w:color="auto"/>
              </w:divBdr>
            </w:div>
          </w:divsChild>
        </w:div>
        <w:div w:id="233591783">
          <w:marLeft w:val="0"/>
          <w:marRight w:val="0"/>
          <w:marTop w:val="0"/>
          <w:marBottom w:val="0"/>
          <w:divBdr>
            <w:top w:val="none" w:sz="0" w:space="0" w:color="auto"/>
            <w:left w:val="none" w:sz="0" w:space="0" w:color="auto"/>
            <w:bottom w:val="none" w:sz="0" w:space="0" w:color="auto"/>
            <w:right w:val="none" w:sz="0" w:space="0" w:color="auto"/>
          </w:divBdr>
          <w:divsChild>
            <w:div w:id="1811172428">
              <w:marLeft w:val="0"/>
              <w:marRight w:val="0"/>
              <w:marTop w:val="0"/>
              <w:marBottom w:val="0"/>
              <w:divBdr>
                <w:top w:val="none" w:sz="0" w:space="0" w:color="auto"/>
                <w:left w:val="none" w:sz="0" w:space="0" w:color="auto"/>
                <w:bottom w:val="none" w:sz="0" w:space="0" w:color="auto"/>
                <w:right w:val="none" w:sz="0" w:space="0" w:color="auto"/>
              </w:divBdr>
            </w:div>
          </w:divsChild>
        </w:div>
        <w:div w:id="1116018841">
          <w:marLeft w:val="0"/>
          <w:marRight w:val="0"/>
          <w:marTop w:val="0"/>
          <w:marBottom w:val="0"/>
          <w:divBdr>
            <w:top w:val="none" w:sz="0" w:space="0" w:color="auto"/>
            <w:left w:val="none" w:sz="0" w:space="0" w:color="auto"/>
            <w:bottom w:val="none" w:sz="0" w:space="0" w:color="auto"/>
            <w:right w:val="none" w:sz="0" w:space="0" w:color="auto"/>
          </w:divBdr>
          <w:divsChild>
            <w:div w:id="1480459172">
              <w:marLeft w:val="0"/>
              <w:marRight w:val="0"/>
              <w:marTop w:val="0"/>
              <w:marBottom w:val="0"/>
              <w:divBdr>
                <w:top w:val="none" w:sz="0" w:space="0" w:color="auto"/>
                <w:left w:val="none" w:sz="0" w:space="0" w:color="auto"/>
                <w:bottom w:val="none" w:sz="0" w:space="0" w:color="auto"/>
                <w:right w:val="none" w:sz="0" w:space="0" w:color="auto"/>
              </w:divBdr>
            </w:div>
          </w:divsChild>
        </w:div>
        <w:div w:id="376128613">
          <w:marLeft w:val="0"/>
          <w:marRight w:val="0"/>
          <w:marTop w:val="0"/>
          <w:marBottom w:val="0"/>
          <w:divBdr>
            <w:top w:val="none" w:sz="0" w:space="0" w:color="auto"/>
            <w:left w:val="none" w:sz="0" w:space="0" w:color="auto"/>
            <w:bottom w:val="none" w:sz="0" w:space="0" w:color="auto"/>
            <w:right w:val="none" w:sz="0" w:space="0" w:color="auto"/>
          </w:divBdr>
          <w:divsChild>
            <w:div w:id="633869437">
              <w:marLeft w:val="0"/>
              <w:marRight w:val="0"/>
              <w:marTop w:val="0"/>
              <w:marBottom w:val="0"/>
              <w:divBdr>
                <w:top w:val="none" w:sz="0" w:space="0" w:color="auto"/>
                <w:left w:val="none" w:sz="0" w:space="0" w:color="auto"/>
                <w:bottom w:val="none" w:sz="0" w:space="0" w:color="auto"/>
                <w:right w:val="none" w:sz="0" w:space="0" w:color="auto"/>
              </w:divBdr>
            </w:div>
          </w:divsChild>
        </w:div>
        <w:div w:id="976881662">
          <w:marLeft w:val="0"/>
          <w:marRight w:val="0"/>
          <w:marTop w:val="0"/>
          <w:marBottom w:val="0"/>
          <w:divBdr>
            <w:top w:val="none" w:sz="0" w:space="0" w:color="auto"/>
            <w:left w:val="none" w:sz="0" w:space="0" w:color="auto"/>
            <w:bottom w:val="none" w:sz="0" w:space="0" w:color="auto"/>
            <w:right w:val="none" w:sz="0" w:space="0" w:color="auto"/>
          </w:divBdr>
          <w:divsChild>
            <w:div w:id="1726174839">
              <w:marLeft w:val="0"/>
              <w:marRight w:val="0"/>
              <w:marTop w:val="0"/>
              <w:marBottom w:val="0"/>
              <w:divBdr>
                <w:top w:val="none" w:sz="0" w:space="0" w:color="auto"/>
                <w:left w:val="none" w:sz="0" w:space="0" w:color="auto"/>
                <w:bottom w:val="none" w:sz="0" w:space="0" w:color="auto"/>
                <w:right w:val="none" w:sz="0" w:space="0" w:color="auto"/>
              </w:divBdr>
            </w:div>
          </w:divsChild>
        </w:div>
        <w:div w:id="1527014654">
          <w:marLeft w:val="0"/>
          <w:marRight w:val="0"/>
          <w:marTop w:val="0"/>
          <w:marBottom w:val="0"/>
          <w:divBdr>
            <w:top w:val="none" w:sz="0" w:space="0" w:color="auto"/>
            <w:left w:val="none" w:sz="0" w:space="0" w:color="auto"/>
            <w:bottom w:val="none" w:sz="0" w:space="0" w:color="auto"/>
            <w:right w:val="none" w:sz="0" w:space="0" w:color="auto"/>
          </w:divBdr>
          <w:divsChild>
            <w:div w:id="515853009">
              <w:marLeft w:val="0"/>
              <w:marRight w:val="0"/>
              <w:marTop w:val="0"/>
              <w:marBottom w:val="0"/>
              <w:divBdr>
                <w:top w:val="none" w:sz="0" w:space="0" w:color="auto"/>
                <w:left w:val="none" w:sz="0" w:space="0" w:color="auto"/>
                <w:bottom w:val="none" w:sz="0" w:space="0" w:color="auto"/>
                <w:right w:val="none" w:sz="0" w:space="0" w:color="auto"/>
              </w:divBdr>
            </w:div>
          </w:divsChild>
        </w:div>
        <w:div w:id="1809468051">
          <w:marLeft w:val="0"/>
          <w:marRight w:val="0"/>
          <w:marTop w:val="0"/>
          <w:marBottom w:val="0"/>
          <w:divBdr>
            <w:top w:val="none" w:sz="0" w:space="0" w:color="auto"/>
            <w:left w:val="none" w:sz="0" w:space="0" w:color="auto"/>
            <w:bottom w:val="none" w:sz="0" w:space="0" w:color="auto"/>
            <w:right w:val="none" w:sz="0" w:space="0" w:color="auto"/>
          </w:divBdr>
          <w:divsChild>
            <w:div w:id="2032224107">
              <w:marLeft w:val="0"/>
              <w:marRight w:val="0"/>
              <w:marTop w:val="0"/>
              <w:marBottom w:val="0"/>
              <w:divBdr>
                <w:top w:val="none" w:sz="0" w:space="0" w:color="auto"/>
                <w:left w:val="none" w:sz="0" w:space="0" w:color="auto"/>
                <w:bottom w:val="none" w:sz="0" w:space="0" w:color="auto"/>
                <w:right w:val="none" w:sz="0" w:space="0" w:color="auto"/>
              </w:divBdr>
            </w:div>
          </w:divsChild>
        </w:div>
        <w:div w:id="950280076">
          <w:marLeft w:val="0"/>
          <w:marRight w:val="0"/>
          <w:marTop w:val="0"/>
          <w:marBottom w:val="0"/>
          <w:divBdr>
            <w:top w:val="none" w:sz="0" w:space="0" w:color="auto"/>
            <w:left w:val="none" w:sz="0" w:space="0" w:color="auto"/>
            <w:bottom w:val="none" w:sz="0" w:space="0" w:color="auto"/>
            <w:right w:val="none" w:sz="0" w:space="0" w:color="auto"/>
          </w:divBdr>
          <w:divsChild>
            <w:div w:id="277880645">
              <w:marLeft w:val="0"/>
              <w:marRight w:val="0"/>
              <w:marTop w:val="0"/>
              <w:marBottom w:val="0"/>
              <w:divBdr>
                <w:top w:val="none" w:sz="0" w:space="0" w:color="auto"/>
                <w:left w:val="none" w:sz="0" w:space="0" w:color="auto"/>
                <w:bottom w:val="none" w:sz="0" w:space="0" w:color="auto"/>
                <w:right w:val="none" w:sz="0" w:space="0" w:color="auto"/>
              </w:divBdr>
            </w:div>
          </w:divsChild>
        </w:div>
        <w:div w:id="1895386975">
          <w:marLeft w:val="0"/>
          <w:marRight w:val="0"/>
          <w:marTop w:val="0"/>
          <w:marBottom w:val="0"/>
          <w:divBdr>
            <w:top w:val="none" w:sz="0" w:space="0" w:color="auto"/>
            <w:left w:val="none" w:sz="0" w:space="0" w:color="auto"/>
            <w:bottom w:val="none" w:sz="0" w:space="0" w:color="auto"/>
            <w:right w:val="none" w:sz="0" w:space="0" w:color="auto"/>
          </w:divBdr>
          <w:divsChild>
            <w:div w:id="1423381118">
              <w:marLeft w:val="0"/>
              <w:marRight w:val="0"/>
              <w:marTop w:val="0"/>
              <w:marBottom w:val="0"/>
              <w:divBdr>
                <w:top w:val="none" w:sz="0" w:space="0" w:color="auto"/>
                <w:left w:val="none" w:sz="0" w:space="0" w:color="auto"/>
                <w:bottom w:val="none" w:sz="0" w:space="0" w:color="auto"/>
                <w:right w:val="none" w:sz="0" w:space="0" w:color="auto"/>
              </w:divBdr>
            </w:div>
          </w:divsChild>
        </w:div>
        <w:div w:id="652293219">
          <w:marLeft w:val="0"/>
          <w:marRight w:val="0"/>
          <w:marTop w:val="0"/>
          <w:marBottom w:val="0"/>
          <w:divBdr>
            <w:top w:val="none" w:sz="0" w:space="0" w:color="auto"/>
            <w:left w:val="none" w:sz="0" w:space="0" w:color="auto"/>
            <w:bottom w:val="none" w:sz="0" w:space="0" w:color="auto"/>
            <w:right w:val="none" w:sz="0" w:space="0" w:color="auto"/>
          </w:divBdr>
          <w:divsChild>
            <w:div w:id="336346985">
              <w:marLeft w:val="0"/>
              <w:marRight w:val="0"/>
              <w:marTop w:val="0"/>
              <w:marBottom w:val="0"/>
              <w:divBdr>
                <w:top w:val="none" w:sz="0" w:space="0" w:color="auto"/>
                <w:left w:val="none" w:sz="0" w:space="0" w:color="auto"/>
                <w:bottom w:val="none" w:sz="0" w:space="0" w:color="auto"/>
                <w:right w:val="none" w:sz="0" w:space="0" w:color="auto"/>
              </w:divBdr>
            </w:div>
          </w:divsChild>
        </w:div>
        <w:div w:id="341975037">
          <w:marLeft w:val="0"/>
          <w:marRight w:val="0"/>
          <w:marTop w:val="0"/>
          <w:marBottom w:val="0"/>
          <w:divBdr>
            <w:top w:val="none" w:sz="0" w:space="0" w:color="auto"/>
            <w:left w:val="none" w:sz="0" w:space="0" w:color="auto"/>
            <w:bottom w:val="none" w:sz="0" w:space="0" w:color="auto"/>
            <w:right w:val="none" w:sz="0" w:space="0" w:color="auto"/>
          </w:divBdr>
          <w:divsChild>
            <w:div w:id="1444302861">
              <w:marLeft w:val="0"/>
              <w:marRight w:val="0"/>
              <w:marTop w:val="0"/>
              <w:marBottom w:val="0"/>
              <w:divBdr>
                <w:top w:val="none" w:sz="0" w:space="0" w:color="auto"/>
                <w:left w:val="none" w:sz="0" w:space="0" w:color="auto"/>
                <w:bottom w:val="none" w:sz="0" w:space="0" w:color="auto"/>
                <w:right w:val="none" w:sz="0" w:space="0" w:color="auto"/>
              </w:divBdr>
            </w:div>
          </w:divsChild>
        </w:div>
        <w:div w:id="2081516100">
          <w:marLeft w:val="0"/>
          <w:marRight w:val="0"/>
          <w:marTop w:val="0"/>
          <w:marBottom w:val="0"/>
          <w:divBdr>
            <w:top w:val="none" w:sz="0" w:space="0" w:color="auto"/>
            <w:left w:val="none" w:sz="0" w:space="0" w:color="auto"/>
            <w:bottom w:val="none" w:sz="0" w:space="0" w:color="auto"/>
            <w:right w:val="none" w:sz="0" w:space="0" w:color="auto"/>
          </w:divBdr>
          <w:divsChild>
            <w:div w:id="1127240416">
              <w:marLeft w:val="0"/>
              <w:marRight w:val="0"/>
              <w:marTop w:val="0"/>
              <w:marBottom w:val="0"/>
              <w:divBdr>
                <w:top w:val="none" w:sz="0" w:space="0" w:color="auto"/>
                <w:left w:val="none" w:sz="0" w:space="0" w:color="auto"/>
                <w:bottom w:val="none" w:sz="0" w:space="0" w:color="auto"/>
                <w:right w:val="none" w:sz="0" w:space="0" w:color="auto"/>
              </w:divBdr>
            </w:div>
          </w:divsChild>
        </w:div>
        <w:div w:id="1137409316">
          <w:marLeft w:val="0"/>
          <w:marRight w:val="0"/>
          <w:marTop w:val="0"/>
          <w:marBottom w:val="0"/>
          <w:divBdr>
            <w:top w:val="none" w:sz="0" w:space="0" w:color="auto"/>
            <w:left w:val="none" w:sz="0" w:space="0" w:color="auto"/>
            <w:bottom w:val="none" w:sz="0" w:space="0" w:color="auto"/>
            <w:right w:val="none" w:sz="0" w:space="0" w:color="auto"/>
          </w:divBdr>
          <w:divsChild>
            <w:div w:id="1336226634">
              <w:marLeft w:val="0"/>
              <w:marRight w:val="0"/>
              <w:marTop w:val="0"/>
              <w:marBottom w:val="0"/>
              <w:divBdr>
                <w:top w:val="none" w:sz="0" w:space="0" w:color="auto"/>
                <w:left w:val="none" w:sz="0" w:space="0" w:color="auto"/>
                <w:bottom w:val="none" w:sz="0" w:space="0" w:color="auto"/>
                <w:right w:val="none" w:sz="0" w:space="0" w:color="auto"/>
              </w:divBdr>
            </w:div>
          </w:divsChild>
        </w:div>
        <w:div w:id="502286845">
          <w:marLeft w:val="0"/>
          <w:marRight w:val="0"/>
          <w:marTop w:val="0"/>
          <w:marBottom w:val="0"/>
          <w:divBdr>
            <w:top w:val="none" w:sz="0" w:space="0" w:color="auto"/>
            <w:left w:val="none" w:sz="0" w:space="0" w:color="auto"/>
            <w:bottom w:val="none" w:sz="0" w:space="0" w:color="auto"/>
            <w:right w:val="none" w:sz="0" w:space="0" w:color="auto"/>
          </w:divBdr>
          <w:divsChild>
            <w:div w:id="57556493">
              <w:marLeft w:val="0"/>
              <w:marRight w:val="0"/>
              <w:marTop w:val="0"/>
              <w:marBottom w:val="0"/>
              <w:divBdr>
                <w:top w:val="none" w:sz="0" w:space="0" w:color="auto"/>
                <w:left w:val="none" w:sz="0" w:space="0" w:color="auto"/>
                <w:bottom w:val="none" w:sz="0" w:space="0" w:color="auto"/>
                <w:right w:val="none" w:sz="0" w:space="0" w:color="auto"/>
              </w:divBdr>
            </w:div>
          </w:divsChild>
        </w:div>
        <w:div w:id="1981881496">
          <w:marLeft w:val="0"/>
          <w:marRight w:val="0"/>
          <w:marTop w:val="0"/>
          <w:marBottom w:val="0"/>
          <w:divBdr>
            <w:top w:val="none" w:sz="0" w:space="0" w:color="auto"/>
            <w:left w:val="none" w:sz="0" w:space="0" w:color="auto"/>
            <w:bottom w:val="none" w:sz="0" w:space="0" w:color="auto"/>
            <w:right w:val="none" w:sz="0" w:space="0" w:color="auto"/>
          </w:divBdr>
        </w:div>
        <w:div w:id="21407591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bosco</dc:creator>
  <cp:lastModifiedBy>Kiran Kumar</cp:lastModifiedBy>
  <cp:revision>2</cp:revision>
  <dcterms:created xsi:type="dcterms:W3CDTF">2026-09-03T06:24:00Z</dcterms:created>
  <dcterms:modified xsi:type="dcterms:W3CDTF">2026-09-03T06:24:00Z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LastSaved">
    <vt:filetime>2025-11-22T00:00:00Z</vt:filetime>
  </property>
  <property fmtid="{D5CDD505-2E9C-101B-9397-08002B2CF9AE}" pid="5" name="Producer">
    <vt:lpwstr>Microsoft® Word 2021</vt:lpwstr>
  </property>
  <property fmtid="{D5CDD505-2E9C-101B-9397-08002B2CF9AE}" pid="6" name="KSOProductBuildVer">
    <vt:lpwstr>1033-12.2.0.21931</vt:lpwstr>
  </property>
  <property fmtid="{D5CDD505-2E9C-101B-9397-08002B2CF9AE}" pid="7" name="ICV">
    <vt:lpwstr>BAE92524BDD84B418B56714D20887503_12</vt:lpwstr>
  </property>
  <property fmtid="{D5CDD505-2E9C-101B-9397-08002B2CF9AE}" pid="8" name="GrammarlyDocumentId">
    <vt:lpwstr>f1408cec-115a-44ab-a06c-49c854b88a20</vt:lpwstr>
  </property>
</Properties>
</file>