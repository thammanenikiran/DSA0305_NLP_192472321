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EDDC" w14:textId="78B55C44" w:rsidR="004954A9" w:rsidRDefault="00272A17" w:rsidP="00272A17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bookmarkStart w:id="0" w:name="_Hlk191558982"/>
      <w:r w:rsidRPr="00272A17">
        <w:rPr>
          <w:b/>
          <w:bCs/>
          <w:color w:val="000000"/>
          <w:sz w:val="32"/>
          <w:szCs w:val="32"/>
          <w:lang w:val="en-US" w:eastAsia="en-IN"/>
        </w:rPr>
        <w:t>AI-Driven Citizen Support and Complaint Management Using Natural Language Processing</w:t>
      </w:r>
    </w:p>
    <w:p w14:paraId="42935045" w14:textId="22898A8C" w:rsidR="00423758" w:rsidRPr="005161D8" w:rsidRDefault="00423758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5161D8">
        <w:rPr>
          <w:b/>
          <w:bCs/>
          <w:sz w:val="28"/>
          <w:szCs w:val="28"/>
        </w:rPr>
        <w:t>A CAPSTONE PROJECT REPORT</w:t>
      </w:r>
      <w:bookmarkEnd w:id="0"/>
    </w:p>
    <w:p w14:paraId="287B3837" w14:textId="77777777" w:rsidR="00423758" w:rsidRPr="006B3162" w:rsidRDefault="00423758" w:rsidP="004954A9">
      <w:pPr>
        <w:spacing w:line="360" w:lineRule="auto"/>
        <w:ind w:left="567" w:right="310"/>
        <w:jc w:val="center"/>
        <w:rPr>
          <w:i/>
          <w:iCs/>
        </w:rPr>
      </w:pPr>
      <w:bookmarkStart w:id="1" w:name="_Hlk191559037"/>
      <w:r w:rsidRPr="006B3162">
        <w:rPr>
          <w:i/>
          <w:iCs/>
        </w:rPr>
        <w:t>Submitted in the partial fulfillment for the award of the degree of</w:t>
      </w:r>
    </w:p>
    <w:p w14:paraId="1A2864F5" w14:textId="47BE957E" w:rsidR="00423758" w:rsidRPr="005161D8" w:rsidRDefault="00423758" w:rsidP="004954A9">
      <w:pPr>
        <w:spacing w:line="360" w:lineRule="auto"/>
        <w:ind w:left="567" w:right="310"/>
        <w:jc w:val="center"/>
        <w:rPr>
          <w:b/>
          <w:bCs/>
          <w:sz w:val="32"/>
          <w:szCs w:val="32"/>
        </w:rPr>
      </w:pPr>
      <w:r w:rsidRPr="005161D8">
        <w:rPr>
          <w:b/>
          <w:bCs/>
          <w:sz w:val="32"/>
          <w:szCs w:val="32"/>
        </w:rPr>
        <w:t>DSA0</w:t>
      </w:r>
      <w:r w:rsidR="00272A17">
        <w:rPr>
          <w:b/>
          <w:bCs/>
          <w:sz w:val="32"/>
          <w:szCs w:val="32"/>
        </w:rPr>
        <w:t>306-Natural Language Processing</w:t>
      </w:r>
    </w:p>
    <w:p w14:paraId="107CE5D3" w14:textId="77777777" w:rsidR="004954A9" w:rsidRPr="006B3162" w:rsidRDefault="004954A9" w:rsidP="004954A9">
      <w:pPr>
        <w:spacing w:line="360" w:lineRule="auto"/>
        <w:ind w:left="567" w:right="310"/>
        <w:jc w:val="center"/>
        <w:rPr>
          <w:i/>
        </w:rPr>
      </w:pPr>
    </w:p>
    <w:p w14:paraId="1AB5CFB7" w14:textId="1941E863" w:rsidR="00423758" w:rsidRPr="006B3162" w:rsidRDefault="00423758" w:rsidP="004954A9">
      <w:pPr>
        <w:spacing w:line="360" w:lineRule="auto"/>
        <w:ind w:left="567" w:right="310"/>
        <w:jc w:val="center"/>
      </w:pPr>
      <w:r w:rsidRPr="006B3162">
        <w:rPr>
          <w:i/>
        </w:rPr>
        <w:t>to the award of the degree of</w:t>
      </w:r>
    </w:p>
    <w:bookmarkEnd w:id="1"/>
    <w:p w14:paraId="4BEE689C" w14:textId="77777777" w:rsidR="00423758" w:rsidRPr="005161D8" w:rsidRDefault="00423758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5161D8">
        <w:rPr>
          <w:b/>
          <w:bCs/>
          <w:sz w:val="28"/>
          <w:szCs w:val="28"/>
        </w:rPr>
        <w:t>BACHELOR OF TECHNOLOGY</w:t>
      </w:r>
    </w:p>
    <w:p w14:paraId="14300D4E" w14:textId="77777777" w:rsidR="00423758" w:rsidRPr="005161D8" w:rsidRDefault="00423758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5161D8">
        <w:rPr>
          <w:b/>
          <w:bCs/>
          <w:sz w:val="28"/>
          <w:szCs w:val="28"/>
        </w:rPr>
        <w:t>IN</w:t>
      </w:r>
    </w:p>
    <w:p w14:paraId="127B1AA4" w14:textId="01FC575E" w:rsidR="00423758" w:rsidRDefault="00272A17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bookmarkStart w:id="2" w:name="_Hlk191559051"/>
      <w:r>
        <w:rPr>
          <w:b/>
          <w:bCs/>
          <w:sz w:val="28"/>
          <w:szCs w:val="28"/>
        </w:rPr>
        <w:t>Computer Science Engineering in Artificial Intelligence</w:t>
      </w:r>
    </w:p>
    <w:p w14:paraId="3530A602" w14:textId="77777777" w:rsidR="004954A9" w:rsidRPr="005161D8" w:rsidRDefault="004954A9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</w:p>
    <w:p w14:paraId="17B9CCFD" w14:textId="77777777" w:rsidR="00423758" w:rsidRDefault="00423758" w:rsidP="004954A9">
      <w:pPr>
        <w:spacing w:line="360" w:lineRule="auto"/>
        <w:ind w:left="567" w:right="310"/>
        <w:jc w:val="center"/>
        <w:rPr>
          <w:sz w:val="28"/>
          <w:szCs w:val="28"/>
        </w:rPr>
      </w:pPr>
      <w:bookmarkStart w:id="3" w:name="_Hlk191559080"/>
      <w:bookmarkEnd w:id="2"/>
      <w:r w:rsidRPr="00B864AE">
        <w:rPr>
          <w:sz w:val="28"/>
          <w:szCs w:val="28"/>
        </w:rPr>
        <w:t>Submitted by</w:t>
      </w:r>
    </w:p>
    <w:p w14:paraId="6B9C14E6" w14:textId="413DFEAE" w:rsidR="00272A17" w:rsidRPr="00272A17" w:rsidRDefault="00272A17" w:rsidP="00272A17">
      <w:pPr>
        <w:tabs>
          <w:tab w:val="left" w:pos="567"/>
        </w:tabs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272A17">
        <w:rPr>
          <w:b/>
          <w:bCs/>
          <w:sz w:val="28"/>
          <w:szCs w:val="28"/>
          <w:lang w:val="en-US"/>
        </w:rPr>
        <w:t>T. Kiran Kumar</w:t>
      </w:r>
      <w:r>
        <w:rPr>
          <w:b/>
          <w:bCs/>
          <w:sz w:val="28"/>
          <w:szCs w:val="28"/>
          <w:lang w:val="en-US"/>
        </w:rPr>
        <w:t xml:space="preserve"> </w:t>
      </w:r>
      <w:r w:rsidRPr="00272A17">
        <w:rPr>
          <w:b/>
          <w:bCs/>
          <w:sz w:val="28"/>
          <w:szCs w:val="28"/>
          <w:lang w:val="en-US"/>
        </w:rPr>
        <w:t>(192472321)</w:t>
      </w:r>
      <w:r w:rsidRPr="00272A17">
        <w:rPr>
          <w:b/>
          <w:bCs/>
          <w:sz w:val="28"/>
          <w:szCs w:val="28"/>
          <w:lang w:val="en-US"/>
        </w:rPr>
        <w:br/>
        <w:t xml:space="preserve">Y. Sai </w:t>
      </w:r>
      <w:r>
        <w:rPr>
          <w:b/>
          <w:bCs/>
          <w:sz w:val="28"/>
          <w:szCs w:val="28"/>
          <w:lang w:val="en-US"/>
        </w:rPr>
        <w:t>K</w:t>
      </w:r>
      <w:r w:rsidRPr="00272A17">
        <w:rPr>
          <w:b/>
          <w:bCs/>
          <w:sz w:val="28"/>
          <w:szCs w:val="28"/>
          <w:lang w:val="en-US"/>
        </w:rPr>
        <w:t>umar (192425218)</w:t>
      </w:r>
    </w:p>
    <w:p w14:paraId="5DDABC34" w14:textId="3CECE9EA" w:rsidR="00272A17" w:rsidRPr="00272A17" w:rsidRDefault="00272A17" w:rsidP="00272A17">
      <w:pPr>
        <w:tabs>
          <w:tab w:val="left" w:pos="567"/>
        </w:tabs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272A17">
        <w:rPr>
          <w:b/>
          <w:bCs/>
          <w:sz w:val="28"/>
          <w:szCs w:val="28"/>
          <w:lang w:val="en-US"/>
        </w:rPr>
        <w:t xml:space="preserve">Leela Sravan </w:t>
      </w:r>
      <w:r>
        <w:rPr>
          <w:b/>
          <w:bCs/>
          <w:sz w:val="28"/>
          <w:szCs w:val="28"/>
          <w:lang w:val="en-US"/>
        </w:rPr>
        <w:t>K</w:t>
      </w:r>
      <w:r w:rsidRPr="00272A17">
        <w:rPr>
          <w:b/>
          <w:bCs/>
          <w:sz w:val="28"/>
          <w:szCs w:val="28"/>
          <w:lang w:val="en-US"/>
        </w:rPr>
        <w:t>umar (192425272)</w:t>
      </w:r>
    </w:p>
    <w:p w14:paraId="2B731273" w14:textId="77777777" w:rsidR="00272A17" w:rsidRPr="00272A17" w:rsidRDefault="00272A17" w:rsidP="00272A17">
      <w:pPr>
        <w:tabs>
          <w:tab w:val="left" w:pos="567"/>
        </w:tabs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272A17">
        <w:rPr>
          <w:b/>
          <w:bCs/>
          <w:sz w:val="28"/>
          <w:szCs w:val="28"/>
          <w:lang w:val="en-US"/>
        </w:rPr>
        <w:t>A Mohith Krishna (192425199)</w:t>
      </w:r>
    </w:p>
    <w:p w14:paraId="78978D68" w14:textId="77777777" w:rsidR="00272A17" w:rsidRPr="00272A17" w:rsidRDefault="00272A17" w:rsidP="00272A17">
      <w:pPr>
        <w:tabs>
          <w:tab w:val="left" w:pos="567"/>
        </w:tabs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 w:rsidRPr="00272A17">
        <w:rPr>
          <w:b/>
          <w:bCs/>
          <w:sz w:val="28"/>
          <w:szCs w:val="28"/>
          <w:lang w:val="en-US"/>
        </w:rPr>
        <w:t>K Varshan (192325089)</w:t>
      </w:r>
    </w:p>
    <w:p w14:paraId="4BF32510" w14:textId="77777777" w:rsidR="004954A9" w:rsidRPr="00CF6B9D" w:rsidRDefault="004954A9" w:rsidP="004954A9">
      <w:pPr>
        <w:tabs>
          <w:tab w:val="left" w:pos="567"/>
        </w:tabs>
        <w:spacing w:line="360" w:lineRule="auto"/>
        <w:ind w:left="567" w:right="310"/>
        <w:jc w:val="center"/>
        <w:rPr>
          <w:b/>
          <w:bCs/>
          <w:sz w:val="28"/>
          <w:szCs w:val="28"/>
        </w:rPr>
      </w:pPr>
    </w:p>
    <w:p w14:paraId="1448CD49" w14:textId="77777777" w:rsidR="00423758" w:rsidRPr="00B864AE" w:rsidRDefault="00423758" w:rsidP="004954A9">
      <w:pPr>
        <w:spacing w:line="360" w:lineRule="auto"/>
        <w:ind w:left="567" w:right="310"/>
        <w:jc w:val="center"/>
        <w:rPr>
          <w:sz w:val="28"/>
          <w:szCs w:val="28"/>
        </w:rPr>
      </w:pPr>
      <w:bookmarkStart w:id="4" w:name="_Hlk191559107"/>
      <w:bookmarkEnd w:id="3"/>
      <w:r w:rsidRPr="00B864AE">
        <w:rPr>
          <w:sz w:val="28"/>
          <w:szCs w:val="28"/>
        </w:rPr>
        <w:t>Under the Supervision of</w:t>
      </w:r>
    </w:p>
    <w:p w14:paraId="14E048D9" w14:textId="77777777" w:rsidR="00423758" w:rsidRDefault="00423758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Dr. Kumaragurubaran T</w:t>
      </w:r>
    </w:p>
    <w:p w14:paraId="3596824B" w14:textId="77777777" w:rsidR="004954A9" w:rsidRDefault="004954A9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</w:p>
    <w:p w14:paraId="62306735" w14:textId="77777777" w:rsidR="00423758" w:rsidRDefault="00423758" w:rsidP="004954A9">
      <w:pPr>
        <w:spacing w:line="360" w:lineRule="auto"/>
        <w:ind w:left="567" w:right="310"/>
        <w:jc w:val="center"/>
        <w:rPr>
          <w:b/>
          <w:bCs/>
          <w:sz w:val="28"/>
          <w:szCs w:val="28"/>
        </w:rPr>
      </w:pPr>
      <w:bookmarkStart w:id="5" w:name="_Hlk191559118"/>
      <w:bookmarkEnd w:id="4"/>
      <w:bookmarkEnd w:id="5"/>
      <w:r w:rsidRPr="00B864AE">
        <w:rPr>
          <w:noProof/>
          <w:sz w:val="28"/>
          <w:szCs w:val="28"/>
        </w:rPr>
        <w:drawing>
          <wp:inline distT="0" distB="0" distL="0" distR="0" wp14:anchorId="45A560AB" wp14:editId="45B4879D">
            <wp:extent cx="6322508" cy="736600"/>
            <wp:effectExtent l="0" t="0" r="2540" b="6350"/>
            <wp:docPr id="1040260981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0981" name="Picture 1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2508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71FAE" w14:textId="77777777" w:rsidR="004954A9" w:rsidRDefault="004954A9" w:rsidP="004954A9">
      <w:pPr>
        <w:spacing w:line="360" w:lineRule="auto"/>
        <w:ind w:left="567" w:right="310"/>
        <w:jc w:val="center"/>
        <w:rPr>
          <w:b/>
          <w:sz w:val="28"/>
          <w:szCs w:val="28"/>
        </w:rPr>
      </w:pPr>
    </w:p>
    <w:p w14:paraId="75F436FD" w14:textId="6BE940C8" w:rsidR="00423758" w:rsidRPr="005161D8" w:rsidRDefault="00423758" w:rsidP="004954A9">
      <w:pPr>
        <w:spacing w:line="360" w:lineRule="auto"/>
        <w:ind w:left="567" w:right="310"/>
        <w:jc w:val="center"/>
        <w:rPr>
          <w:sz w:val="28"/>
          <w:szCs w:val="28"/>
        </w:rPr>
      </w:pPr>
      <w:r w:rsidRPr="005161D8">
        <w:rPr>
          <w:b/>
          <w:sz w:val="28"/>
          <w:szCs w:val="28"/>
        </w:rPr>
        <w:t>SIMATS ENGINEERING</w:t>
      </w:r>
    </w:p>
    <w:p w14:paraId="34EE86D7" w14:textId="77777777" w:rsidR="00423758" w:rsidRDefault="00423758" w:rsidP="004954A9">
      <w:pPr>
        <w:spacing w:line="360" w:lineRule="auto"/>
        <w:ind w:left="567" w:right="310"/>
        <w:jc w:val="center"/>
        <w:rPr>
          <w:b/>
          <w:sz w:val="28"/>
          <w:szCs w:val="28"/>
        </w:rPr>
      </w:pPr>
      <w:r w:rsidRPr="005161D8">
        <w:rPr>
          <w:b/>
          <w:sz w:val="28"/>
          <w:szCs w:val="28"/>
        </w:rPr>
        <w:t>Saveetha Institute of Medical and Technical Sciences</w:t>
      </w:r>
    </w:p>
    <w:p w14:paraId="3DB7B48E" w14:textId="77777777" w:rsidR="005161D8" w:rsidRDefault="005161D8" w:rsidP="006B3162">
      <w:pPr>
        <w:spacing w:line="276" w:lineRule="auto"/>
        <w:ind w:left="567" w:right="310"/>
        <w:jc w:val="center"/>
        <w:rPr>
          <w:b/>
          <w:sz w:val="28"/>
        </w:rPr>
      </w:pPr>
      <w:r>
        <w:rPr>
          <w:b/>
          <w:sz w:val="28"/>
        </w:rPr>
        <w:t>Chennai-602105</w:t>
      </w:r>
    </w:p>
    <w:p w14:paraId="6A4ECBB1" w14:textId="77777777" w:rsidR="004954A9" w:rsidRDefault="004954A9" w:rsidP="006B3162">
      <w:pPr>
        <w:spacing w:line="276" w:lineRule="auto"/>
        <w:ind w:left="567" w:right="310"/>
        <w:jc w:val="center"/>
        <w:rPr>
          <w:b/>
          <w:sz w:val="28"/>
        </w:rPr>
      </w:pPr>
    </w:p>
    <w:p w14:paraId="10AC8635" w14:textId="5650E4D4" w:rsidR="00F031A3" w:rsidRDefault="00272A17" w:rsidP="006B3162">
      <w:pPr>
        <w:spacing w:line="276" w:lineRule="auto"/>
        <w:ind w:left="567" w:right="310"/>
        <w:jc w:val="center"/>
      </w:pPr>
      <w:r>
        <w:rPr>
          <w:b/>
          <w:bCs/>
          <w:sz w:val="28"/>
          <w:szCs w:val="28"/>
        </w:rPr>
        <w:t>August</w:t>
      </w:r>
      <w:r w:rsidR="00423758" w:rsidRPr="00B864AE">
        <w:rPr>
          <w:b/>
          <w:bCs/>
          <w:sz w:val="28"/>
          <w:szCs w:val="28"/>
        </w:rPr>
        <w:t>-202</w:t>
      </w:r>
      <w:r w:rsidR="00423758">
        <w:rPr>
          <w:b/>
          <w:bCs/>
          <w:sz w:val="28"/>
          <w:szCs w:val="28"/>
        </w:rPr>
        <w:t>6</w:t>
      </w:r>
    </w:p>
    <w:sectPr w:rsidR="00F031A3" w:rsidSect="004954A9">
      <w:pgSz w:w="12240" w:h="15840"/>
      <w:pgMar w:top="709" w:right="720" w:bottom="426" w:left="720" w:header="709" w:footer="709" w:gutter="0"/>
      <w:pgNumType w:start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3761" w14:textId="77777777" w:rsidR="00103A1D" w:rsidRDefault="00103A1D">
      <w:r>
        <w:separator/>
      </w:r>
    </w:p>
  </w:endnote>
  <w:endnote w:type="continuationSeparator" w:id="0">
    <w:p w14:paraId="4BA46F1F" w14:textId="77777777" w:rsidR="00103A1D" w:rsidRDefault="00103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93FD" w14:textId="77777777" w:rsidR="00103A1D" w:rsidRDefault="00103A1D">
      <w:r>
        <w:separator/>
      </w:r>
    </w:p>
  </w:footnote>
  <w:footnote w:type="continuationSeparator" w:id="0">
    <w:p w14:paraId="624DD431" w14:textId="77777777" w:rsidR="00103A1D" w:rsidRDefault="00103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2"/>
      <w:numFmt w:val="decimal"/>
      <w:lvlText w:val="%1"/>
      <w:lvlJc w:val="left"/>
      <w:pPr>
        <w:ind w:left="11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7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8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o"/>
      <w:lvlJc w:val="left"/>
      <w:pPr>
        <w:ind w:left="72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B0F1ACD9"/>
    <w:multiLevelType w:val="multilevel"/>
    <w:tmpl w:val="B0F1ACD9"/>
    <w:lvl w:ilvl="0">
      <w:start w:val="6"/>
      <w:numFmt w:val="decimal"/>
      <w:lvlText w:val="%1"/>
      <w:lvlJc w:val="left"/>
      <w:pPr>
        <w:ind w:left="113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7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8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B5E306ED"/>
    <w:multiLevelType w:val="multilevel"/>
    <w:tmpl w:val="B5E306ED"/>
    <w:lvl w:ilvl="0">
      <w:start w:val="5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BE923771"/>
    <w:multiLevelType w:val="multilevel"/>
    <w:tmpl w:val="BE923771"/>
    <w:lvl w:ilvl="0">
      <w:start w:val="2"/>
      <w:numFmt w:val="decimal"/>
      <w:lvlText w:val="%1."/>
      <w:lvlJc w:val="left"/>
      <w:pPr>
        <w:ind w:left="95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BF205925"/>
    <w:multiLevelType w:val="multilevel"/>
    <w:tmpl w:val="BF205925"/>
    <w:lvl w:ilvl="0">
      <w:start w:val="4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C8879AEF"/>
    <w:multiLevelType w:val="multilevel"/>
    <w:tmpl w:val="C8879AEF"/>
    <w:lvl w:ilvl="0">
      <w:numFmt w:val="bullet"/>
      <w:lvlText w:val="➢"/>
      <w:lvlJc w:val="left"/>
      <w:pPr>
        <w:ind w:left="1051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034" w:hanging="34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8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2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6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8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2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CF092B84"/>
    <w:multiLevelType w:val="multilevel"/>
    <w:tmpl w:val="CF092B84"/>
    <w:lvl w:ilvl="0">
      <w:start w:val="2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D7F9FE59"/>
    <w:multiLevelType w:val="multilevel"/>
    <w:tmpl w:val="D7F9FE59"/>
    <w:lvl w:ilvl="0">
      <w:numFmt w:val="bullet"/>
      <w:lvlText w:val="➢"/>
      <w:lvlJc w:val="left"/>
      <w:pPr>
        <w:ind w:left="1046" w:hanging="3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016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92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8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4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0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6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2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8" w:hanging="336"/>
      </w:pPr>
      <w:rPr>
        <w:rFonts w:hint="default"/>
        <w:lang w:val="en-US" w:eastAsia="en-US" w:bidi="ar-SA"/>
      </w:rPr>
    </w:lvl>
  </w:abstractNum>
  <w:abstractNum w:abstractNumId="9" w15:restartNumberingAfterBreak="0">
    <w:nsid w:val="DCBA6B53"/>
    <w:multiLevelType w:val="multilevel"/>
    <w:tmpl w:val="DCBA6B53"/>
    <w:lvl w:ilvl="0">
      <w:numFmt w:val="bullet"/>
      <w:lvlText w:val="➢"/>
      <w:lvlJc w:val="left"/>
      <w:pPr>
        <w:ind w:left="982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1"/>
        <w:w w:val="99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4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0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4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6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F4B5D9F5"/>
    <w:multiLevelType w:val="multilevel"/>
    <w:tmpl w:val="F4B5D9F5"/>
    <w:lvl w:ilvl="0">
      <w:numFmt w:val="bullet"/>
      <w:lvlText w:val="➢"/>
      <w:lvlJc w:val="left"/>
      <w:pPr>
        <w:ind w:left="1061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034" w:hanging="34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8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2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6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8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2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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35760C0"/>
    <w:multiLevelType w:val="multilevel"/>
    <w:tmpl w:val="D90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D62ECE"/>
    <w:multiLevelType w:val="multilevel"/>
    <w:tmpl w:val="03D62ECE"/>
    <w:lvl w:ilvl="0">
      <w:start w:val="6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404309C"/>
    <w:multiLevelType w:val="multilevel"/>
    <w:tmpl w:val="357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D32872"/>
    <w:multiLevelType w:val="multilevel"/>
    <w:tmpl w:val="BFF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640482"/>
    <w:multiLevelType w:val="multilevel"/>
    <w:tmpl w:val="0E640482"/>
    <w:lvl w:ilvl="0">
      <w:start w:val="5"/>
      <w:numFmt w:val="decimal"/>
      <w:lvlText w:val="%1"/>
      <w:lvlJc w:val="left"/>
      <w:pPr>
        <w:ind w:left="710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D3114B5"/>
    <w:multiLevelType w:val="multilevel"/>
    <w:tmpl w:val="130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91B4B"/>
    <w:multiLevelType w:val="multilevel"/>
    <w:tmpl w:val="8C2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70EC97"/>
    <w:multiLevelType w:val="multilevel"/>
    <w:tmpl w:val="2470EC97"/>
    <w:lvl w:ilvl="0">
      <w:numFmt w:val="bullet"/>
      <w:lvlText w:val="o"/>
      <w:lvlJc w:val="left"/>
      <w:pPr>
        <w:ind w:left="72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25B654F3"/>
    <w:multiLevelType w:val="multilevel"/>
    <w:tmpl w:val="25B654F3"/>
    <w:lvl w:ilvl="0">
      <w:start w:val="1"/>
      <w:numFmt w:val="decimal"/>
      <w:lvlText w:val="%1"/>
      <w:lvlJc w:val="left"/>
      <w:pPr>
        <w:ind w:left="11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7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8" w:hanging="423"/>
      </w:pPr>
      <w:rPr>
        <w:rFonts w:hint="default"/>
        <w:lang w:val="en-US" w:eastAsia="en-US" w:bidi="ar-SA"/>
      </w:rPr>
    </w:lvl>
  </w:abstractNum>
  <w:abstractNum w:abstractNumId="22" w15:restartNumberingAfterBreak="0">
    <w:nsid w:val="26ED7A83"/>
    <w:multiLevelType w:val="multilevel"/>
    <w:tmpl w:val="74A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784817"/>
    <w:multiLevelType w:val="multilevel"/>
    <w:tmpl w:val="995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F14A69"/>
    <w:multiLevelType w:val="multilevel"/>
    <w:tmpl w:val="BDF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6C6AD8"/>
    <w:multiLevelType w:val="multilevel"/>
    <w:tmpl w:val="446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EE66FF"/>
    <w:multiLevelType w:val="multilevel"/>
    <w:tmpl w:val="1AF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0F4507"/>
    <w:multiLevelType w:val="multilevel"/>
    <w:tmpl w:val="DA7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8A0F5B"/>
    <w:multiLevelType w:val="multilevel"/>
    <w:tmpl w:val="88A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46F7305A"/>
    <w:multiLevelType w:val="multilevel"/>
    <w:tmpl w:val="5AE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AC4147"/>
    <w:multiLevelType w:val="multilevel"/>
    <w:tmpl w:val="FCC0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A00C7C"/>
    <w:multiLevelType w:val="multilevel"/>
    <w:tmpl w:val="416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1BAE26"/>
    <w:multiLevelType w:val="multilevel"/>
    <w:tmpl w:val="4C1BAE26"/>
    <w:lvl w:ilvl="0">
      <w:start w:val="4"/>
      <w:numFmt w:val="decimal"/>
      <w:lvlText w:val="%1"/>
      <w:lvlJc w:val="left"/>
      <w:pPr>
        <w:ind w:left="113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7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8" w:hanging="423"/>
      </w:pPr>
      <w:rPr>
        <w:rFonts w:hint="default"/>
        <w:lang w:val="en-US" w:eastAsia="en-US" w:bidi="ar-SA"/>
      </w:rPr>
    </w:lvl>
  </w:abstractNum>
  <w:abstractNum w:abstractNumId="34" w15:restartNumberingAfterBreak="0">
    <w:nsid w:val="4CD71AE7"/>
    <w:multiLevelType w:val="multilevel"/>
    <w:tmpl w:val="B07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4DC07F"/>
    <w:multiLevelType w:val="multilevel"/>
    <w:tmpl w:val="4D4DC07F"/>
    <w:lvl w:ilvl="0">
      <w:numFmt w:val="bullet"/>
      <w:lvlText w:val="➢"/>
      <w:lvlJc w:val="left"/>
      <w:pPr>
        <w:ind w:left="1051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034" w:hanging="34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8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2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6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8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2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517364B4"/>
    <w:multiLevelType w:val="multilevel"/>
    <w:tmpl w:val="335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ADCABA"/>
    <w:multiLevelType w:val="multilevel"/>
    <w:tmpl w:val="59ADCABA"/>
    <w:lvl w:ilvl="0">
      <w:start w:val="3"/>
      <w:numFmt w:val="decimal"/>
      <w:lvlText w:val="%1"/>
      <w:lvlJc w:val="left"/>
      <w:pPr>
        <w:ind w:left="4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2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551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07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6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1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7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31" w:hanging="540"/>
      </w:pPr>
      <w:rPr>
        <w:rFonts w:hint="default"/>
        <w:lang w:val="en-US" w:eastAsia="en-US" w:bidi="ar-SA"/>
      </w:rPr>
    </w:lvl>
  </w:abstractNum>
  <w:abstractNum w:abstractNumId="38" w15:restartNumberingAfterBreak="0">
    <w:nsid w:val="5A241D34"/>
    <w:multiLevelType w:val="multilevel"/>
    <w:tmpl w:val="5A241D34"/>
    <w:lvl w:ilvl="0">
      <w:start w:val="3"/>
      <w:numFmt w:val="decimal"/>
      <w:lvlText w:val="%1"/>
      <w:lvlJc w:val="left"/>
      <w:pPr>
        <w:ind w:left="113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1" w:hanging="6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442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4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5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6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7" w:hanging="631"/>
      </w:pPr>
      <w:rPr>
        <w:rFonts w:hint="default"/>
        <w:lang w:val="en-US" w:eastAsia="en-US" w:bidi="ar-SA"/>
      </w:rPr>
    </w:lvl>
  </w:abstractNum>
  <w:abstractNum w:abstractNumId="39" w15:restartNumberingAfterBreak="0">
    <w:nsid w:val="5FFE5AAD"/>
    <w:multiLevelType w:val="multilevel"/>
    <w:tmpl w:val="AB7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66297985"/>
    <w:multiLevelType w:val="multilevel"/>
    <w:tmpl w:val="8B6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83CF9"/>
    <w:multiLevelType w:val="multilevel"/>
    <w:tmpl w:val="72183CF9"/>
    <w:lvl w:ilvl="0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77ECEA79"/>
    <w:multiLevelType w:val="multilevel"/>
    <w:tmpl w:val="77ECEA79"/>
    <w:lvl w:ilvl="0">
      <w:numFmt w:val="bullet"/>
      <w:lvlText w:val=""/>
      <w:lvlJc w:val="left"/>
      <w:pPr>
        <w:ind w:left="10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930" w:hanging="27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938" w:hanging="27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46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4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2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0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8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6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4" w:hanging="270"/>
      </w:pPr>
      <w:rPr>
        <w:rFonts w:hint="default"/>
        <w:lang w:val="en-US" w:eastAsia="en-US" w:bidi="ar-SA"/>
      </w:rPr>
    </w:lvl>
  </w:abstractNum>
  <w:abstractNum w:abstractNumId="45" w15:restartNumberingAfterBreak="0">
    <w:nsid w:val="7D324B16"/>
    <w:multiLevelType w:val="multilevel"/>
    <w:tmpl w:val="99C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1700036">
    <w:abstractNumId w:val="11"/>
  </w:num>
  <w:num w:numId="2" w16cid:durableId="1680228181">
    <w:abstractNumId w:val="7"/>
  </w:num>
  <w:num w:numId="3" w16cid:durableId="1883977607">
    <w:abstractNumId w:val="37"/>
  </w:num>
  <w:num w:numId="4" w16cid:durableId="888608937">
    <w:abstractNumId w:val="5"/>
  </w:num>
  <w:num w:numId="5" w16cid:durableId="1664700665">
    <w:abstractNumId w:val="3"/>
  </w:num>
  <w:num w:numId="6" w16cid:durableId="1782143907">
    <w:abstractNumId w:val="14"/>
  </w:num>
  <w:num w:numId="7" w16cid:durableId="2083217875">
    <w:abstractNumId w:val="21"/>
  </w:num>
  <w:num w:numId="8" w16cid:durableId="121505100">
    <w:abstractNumId w:val="42"/>
  </w:num>
  <w:num w:numId="9" w16cid:durableId="1394549787">
    <w:abstractNumId w:val="12"/>
  </w:num>
  <w:num w:numId="10" w16cid:durableId="1684164663">
    <w:abstractNumId w:val="0"/>
  </w:num>
  <w:num w:numId="11" w16cid:durableId="1854808025">
    <w:abstractNumId w:val="38"/>
  </w:num>
  <w:num w:numId="12" w16cid:durableId="236281331">
    <w:abstractNumId w:val="6"/>
  </w:num>
  <w:num w:numId="13" w16cid:durableId="558832523">
    <w:abstractNumId w:val="35"/>
  </w:num>
  <w:num w:numId="14" w16cid:durableId="940794235">
    <w:abstractNumId w:val="10"/>
  </w:num>
  <w:num w:numId="15" w16cid:durableId="797449849">
    <w:abstractNumId w:val="20"/>
  </w:num>
  <w:num w:numId="16" w16cid:durableId="1632859185">
    <w:abstractNumId w:val="9"/>
  </w:num>
  <w:num w:numId="17" w16cid:durableId="1850482376">
    <w:abstractNumId w:val="8"/>
  </w:num>
  <w:num w:numId="18" w16cid:durableId="153766318">
    <w:abstractNumId w:val="1"/>
  </w:num>
  <w:num w:numId="19" w16cid:durableId="1963344480">
    <w:abstractNumId w:val="33"/>
  </w:num>
  <w:num w:numId="20" w16cid:durableId="564682417">
    <w:abstractNumId w:val="40"/>
  </w:num>
  <w:num w:numId="21" w16cid:durableId="1061827948">
    <w:abstractNumId w:val="17"/>
  </w:num>
  <w:num w:numId="22" w16cid:durableId="239484145">
    <w:abstractNumId w:val="29"/>
  </w:num>
  <w:num w:numId="23" w16cid:durableId="832067306">
    <w:abstractNumId w:val="2"/>
  </w:num>
  <w:num w:numId="24" w16cid:durableId="345178728">
    <w:abstractNumId w:val="44"/>
  </w:num>
  <w:num w:numId="25" w16cid:durableId="58602045">
    <w:abstractNumId w:val="43"/>
  </w:num>
  <w:num w:numId="26" w16cid:durableId="1950041611">
    <w:abstractNumId w:val="4"/>
  </w:num>
  <w:num w:numId="27" w16cid:durableId="1849169972">
    <w:abstractNumId w:val="18"/>
  </w:num>
  <w:num w:numId="28" w16cid:durableId="1942444219">
    <w:abstractNumId w:val="13"/>
  </w:num>
  <w:num w:numId="29" w16cid:durableId="1393649913">
    <w:abstractNumId w:val="25"/>
  </w:num>
  <w:num w:numId="30" w16cid:durableId="1777209017">
    <w:abstractNumId w:val="16"/>
  </w:num>
  <w:num w:numId="31" w16cid:durableId="503711384">
    <w:abstractNumId w:val="30"/>
  </w:num>
  <w:num w:numId="32" w16cid:durableId="602998753">
    <w:abstractNumId w:val="19"/>
  </w:num>
  <w:num w:numId="33" w16cid:durableId="714542384">
    <w:abstractNumId w:val="39"/>
  </w:num>
  <w:num w:numId="34" w16cid:durableId="373891535">
    <w:abstractNumId w:val="41"/>
  </w:num>
  <w:num w:numId="35" w16cid:durableId="945039746">
    <w:abstractNumId w:val="23"/>
  </w:num>
  <w:num w:numId="36" w16cid:durableId="1269503150">
    <w:abstractNumId w:val="28"/>
  </w:num>
  <w:num w:numId="37" w16cid:durableId="675810191">
    <w:abstractNumId w:val="15"/>
  </w:num>
  <w:num w:numId="38" w16cid:durableId="310182085">
    <w:abstractNumId w:val="24"/>
  </w:num>
  <w:num w:numId="39" w16cid:durableId="1232426206">
    <w:abstractNumId w:val="27"/>
  </w:num>
  <w:num w:numId="40" w16cid:durableId="1231967165">
    <w:abstractNumId w:val="45"/>
  </w:num>
  <w:num w:numId="41" w16cid:durableId="719479248">
    <w:abstractNumId w:val="32"/>
  </w:num>
  <w:num w:numId="42" w16cid:durableId="525487874">
    <w:abstractNumId w:val="22"/>
  </w:num>
  <w:num w:numId="43" w16cid:durableId="808863940">
    <w:abstractNumId w:val="26"/>
  </w:num>
  <w:num w:numId="44" w16cid:durableId="966475111">
    <w:abstractNumId w:val="36"/>
  </w:num>
  <w:num w:numId="45" w16cid:durableId="1028869052">
    <w:abstractNumId w:val="34"/>
  </w:num>
  <w:num w:numId="46" w16cid:durableId="57200578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86"/>
    <w:rsid w:val="00005786"/>
    <w:rsid w:val="0000653B"/>
    <w:rsid w:val="00063BF1"/>
    <w:rsid w:val="00103A1D"/>
    <w:rsid w:val="00110F95"/>
    <w:rsid w:val="00122FA8"/>
    <w:rsid w:val="00181787"/>
    <w:rsid w:val="001C0B19"/>
    <w:rsid w:val="00272A17"/>
    <w:rsid w:val="00423758"/>
    <w:rsid w:val="00446ED4"/>
    <w:rsid w:val="004954A9"/>
    <w:rsid w:val="004B435D"/>
    <w:rsid w:val="004D4C84"/>
    <w:rsid w:val="005161D8"/>
    <w:rsid w:val="00555A16"/>
    <w:rsid w:val="00630CB7"/>
    <w:rsid w:val="00663EB8"/>
    <w:rsid w:val="006B3162"/>
    <w:rsid w:val="00713FE7"/>
    <w:rsid w:val="00726F99"/>
    <w:rsid w:val="00754AFE"/>
    <w:rsid w:val="009143B4"/>
    <w:rsid w:val="00932664"/>
    <w:rsid w:val="009A112C"/>
    <w:rsid w:val="009E49A9"/>
    <w:rsid w:val="00A26ECF"/>
    <w:rsid w:val="00A63BC0"/>
    <w:rsid w:val="00AC0FAB"/>
    <w:rsid w:val="00B15158"/>
    <w:rsid w:val="00DC0AD2"/>
    <w:rsid w:val="00DF54EC"/>
    <w:rsid w:val="00EB25BD"/>
    <w:rsid w:val="00EF515F"/>
    <w:rsid w:val="00F031A3"/>
    <w:rsid w:val="00FA5AE9"/>
    <w:rsid w:val="0A7A05C0"/>
    <w:rsid w:val="1E4B18C9"/>
    <w:rsid w:val="22A2026D"/>
    <w:rsid w:val="26962DDB"/>
    <w:rsid w:val="71A2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744596"/>
  <w15:docId w15:val="{02F78DBE-73F5-324B-B46C-DFBB1D54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713FE7"/>
    <w:rPr>
      <w:rFonts w:eastAsia="Times New Roman"/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before="59"/>
      <w:ind w:left="349" w:right="351"/>
      <w:jc w:val="center"/>
      <w:outlineLvl w:val="0"/>
    </w:pPr>
    <w:rPr>
      <w:b/>
      <w:bCs/>
      <w:sz w:val="32"/>
      <w:szCs w:val="32"/>
      <w:lang w:val="en-US" w:eastAsia="en-US"/>
    </w:rPr>
  </w:style>
  <w:style w:type="paragraph" w:styleId="Heading2">
    <w:name w:val="heading 2"/>
    <w:basedOn w:val="Normal"/>
    <w:link w:val="Heading2Char"/>
    <w:uiPriority w:val="1"/>
    <w:qFormat/>
    <w:pPr>
      <w:widowControl w:val="0"/>
      <w:autoSpaceDE w:val="0"/>
      <w:autoSpaceDN w:val="0"/>
      <w:ind w:left="1131"/>
      <w:outlineLvl w:val="1"/>
    </w:pPr>
    <w:rPr>
      <w:b/>
      <w:bCs/>
      <w:sz w:val="28"/>
      <w:szCs w:val="28"/>
      <w:lang w:val="en-US" w:eastAsia="en-US"/>
    </w:rPr>
  </w:style>
  <w:style w:type="paragraph" w:styleId="Heading3">
    <w:name w:val="heading 3"/>
    <w:basedOn w:val="Normal"/>
    <w:uiPriority w:val="1"/>
    <w:qFormat/>
    <w:pPr>
      <w:widowControl w:val="0"/>
      <w:autoSpaceDE w:val="0"/>
      <w:autoSpaceDN w:val="0"/>
      <w:ind w:left="950" w:hanging="240"/>
      <w:outlineLvl w:val="2"/>
    </w:pPr>
    <w:rPr>
      <w:b/>
      <w:bCs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lang w:val="en-US" w:eastAsia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pPr>
      <w:widowControl w:val="0"/>
      <w:tabs>
        <w:tab w:val="center" w:pos="4153"/>
        <w:tab w:val="right" w:pos="8306"/>
      </w:tabs>
      <w:autoSpaceDE w:val="0"/>
      <w:autoSpaceDN w:val="0"/>
      <w:snapToGrid w:val="0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widowControl w:val="0"/>
      <w:tabs>
        <w:tab w:val="center" w:pos="4153"/>
        <w:tab w:val="right" w:pos="8306"/>
      </w:tabs>
      <w:autoSpaceDE w:val="0"/>
      <w:autoSpaceDN w:val="0"/>
      <w:snapToGrid w:val="0"/>
    </w:pPr>
    <w:rPr>
      <w:sz w:val="18"/>
      <w:szCs w:val="1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link w:val="TitleChar"/>
    <w:uiPriority w:val="1"/>
    <w:qFormat/>
    <w:pPr>
      <w:widowControl w:val="0"/>
      <w:autoSpaceDE w:val="0"/>
      <w:autoSpaceDN w:val="0"/>
      <w:spacing w:before="60"/>
      <w:ind w:left="349"/>
    </w:pPr>
    <w:rPr>
      <w:b/>
      <w:bCs/>
      <w:sz w:val="44"/>
      <w:szCs w:val="44"/>
      <w:lang w:val="en-US" w:eastAsia="en-US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ind w:left="720" w:hanging="360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630CB7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143B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9143B4"/>
  </w:style>
  <w:style w:type="character" w:customStyle="1" w:styleId="eop">
    <w:name w:val="eop"/>
    <w:basedOn w:val="DefaultParagraphFont"/>
    <w:rsid w:val="009143B4"/>
  </w:style>
  <w:style w:type="character" w:customStyle="1" w:styleId="apple-converted-space">
    <w:name w:val="apple-converted-space"/>
    <w:basedOn w:val="DefaultParagraphFont"/>
    <w:rsid w:val="009143B4"/>
  </w:style>
  <w:style w:type="character" w:customStyle="1" w:styleId="tabchar">
    <w:name w:val="tabchar"/>
    <w:basedOn w:val="DefaultParagraphFont"/>
    <w:rsid w:val="009143B4"/>
  </w:style>
  <w:style w:type="character" w:styleId="PageNumber">
    <w:name w:val="page number"/>
    <w:basedOn w:val="DefaultParagraphFont"/>
    <w:rsid w:val="00423758"/>
  </w:style>
  <w:style w:type="character" w:customStyle="1" w:styleId="Heading1Char">
    <w:name w:val="Heading 1 Char"/>
    <w:basedOn w:val="DefaultParagraphFont"/>
    <w:link w:val="Heading1"/>
    <w:uiPriority w:val="1"/>
    <w:rsid w:val="00423758"/>
    <w:rPr>
      <w:rFonts w:eastAsia="Times New Roman"/>
      <w:b/>
      <w:bCs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1"/>
    <w:rsid w:val="00423758"/>
    <w:rPr>
      <w:rFonts w:eastAsia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23758"/>
    <w:rPr>
      <w:rFonts w:eastAsia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423758"/>
    <w:rPr>
      <w:rFonts w:eastAsia="Times New Roman"/>
      <w:sz w:val="18"/>
      <w:szCs w:val="1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423758"/>
    <w:rPr>
      <w:rFonts w:eastAsia="Times New Roman"/>
      <w:b/>
      <w:bCs/>
      <w:sz w:val="44"/>
      <w:szCs w:val="4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bosco</dc:creator>
  <cp:lastModifiedBy>Kiran Kumar</cp:lastModifiedBy>
  <cp:revision>2</cp:revision>
  <dcterms:created xsi:type="dcterms:W3CDTF">2026-08-31T14:43:00Z</dcterms:created>
  <dcterms:modified xsi:type="dcterms:W3CDTF">2026-08-31T14:43:00Z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1033-12.2.0.21931</vt:lpwstr>
  </property>
  <property fmtid="{D5CDD505-2E9C-101B-9397-08002B2CF9AE}" pid="7" name="ICV">
    <vt:lpwstr>BAE92524BDD84B418B56714D20887503_12</vt:lpwstr>
  </property>
</Properties>
</file>